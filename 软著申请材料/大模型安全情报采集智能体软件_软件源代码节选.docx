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0668" w:rsidRDefault="00650668">
      <w:pPr>
        <w:spacing w:line="180" w:lineRule="atLeast"/>
        <w:rPr>
          <w:rFonts w:cs="Tahoma"/>
          <w:b/>
          <w:sz w:val="30"/>
          <w:szCs w:val="30"/>
        </w:rPr>
      </w:pPr>
    </w:p>
    <w:p w:rsidR="00650668" w:rsidRDefault="00650668">
      <w:pPr>
        <w:spacing w:line="180" w:lineRule="atLeast"/>
        <w:rPr>
          <w:rFonts w:cs="Tahoma"/>
          <w:b/>
          <w:sz w:val="30"/>
          <w:szCs w:val="30"/>
        </w:rPr>
      </w:pPr>
    </w:p>
    <w:p w:rsidR="00650668" w:rsidRDefault="00C2729E">
      <w:pPr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大模型安全情报采集</w:t>
      </w:r>
      <w:r>
        <w:rPr>
          <w:rFonts w:cs="Tahoma" w:hint="eastAsia"/>
          <w:b/>
          <w:sz w:val="52"/>
          <w:szCs w:val="52"/>
        </w:rPr>
        <w:br/>
      </w:r>
      <w:r>
        <w:rPr>
          <w:rFonts w:cs="Tahoma" w:hint="eastAsia"/>
          <w:b/>
          <w:sz w:val="52"/>
          <w:szCs w:val="52"/>
        </w:rPr>
        <w:t>智能体软件</w:t>
      </w:r>
      <w:r>
        <w:rPr>
          <w:rFonts w:cs="Tahoma" w:hint="eastAsia"/>
          <w:b/>
          <w:sz w:val="52"/>
          <w:szCs w:val="52"/>
        </w:rPr>
        <w:t xml:space="preserve"> V0.</w:t>
      </w:r>
      <w:r w:rsidR="005D38EF">
        <w:rPr>
          <w:rFonts w:cs="Tahoma" w:hint="eastAsia"/>
          <w:b/>
          <w:sz w:val="52"/>
          <w:szCs w:val="52"/>
        </w:rPr>
        <w:t>1</w:t>
      </w:r>
      <w:r>
        <w:rPr>
          <w:rFonts w:cs="Tahoma" w:hint="eastAsia"/>
          <w:b/>
          <w:sz w:val="52"/>
          <w:szCs w:val="52"/>
        </w:rPr>
        <w:t>.0</w:t>
      </w:r>
    </w:p>
    <w:p w:rsidR="00650668" w:rsidRDefault="00650668">
      <w:pPr>
        <w:adjustRightInd w:val="0"/>
        <w:spacing w:line="180" w:lineRule="atLeast"/>
        <w:rPr>
          <w:rFonts w:cs="Tahoma"/>
          <w:b/>
          <w:sz w:val="72"/>
          <w:szCs w:val="72"/>
        </w:rPr>
      </w:pPr>
    </w:p>
    <w:p w:rsidR="00650668" w:rsidRDefault="00AA2B8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软</w:t>
      </w:r>
    </w:p>
    <w:p w:rsidR="00650668" w:rsidRDefault="00AA2B8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件</w:t>
      </w:r>
    </w:p>
    <w:p w:rsidR="00650668" w:rsidRDefault="00AA2B8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源</w:t>
      </w:r>
    </w:p>
    <w:p w:rsidR="00650668" w:rsidRDefault="00AA2B8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代</w:t>
      </w:r>
    </w:p>
    <w:p w:rsidR="00650668" w:rsidRDefault="00AA2B8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码</w:t>
      </w:r>
    </w:p>
    <w:p w:rsidR="00650668" w:rsidRDefault="00AA2B8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节</w:t>
      </w:r>
    </w:p>
    <w:p w:rsidR="00650668" w:rsidRDefault="00AA2B87">
      <w:pPr>
        <w:adjustRightInd w:val="0"/>
        <w:spacing w:line="180" w:lineRule="atLeast"/>
        <w:jc w:val="center"/>
        <w:rPr>
          <w:rFonts w:ascii="Verdana" w:hAnsi="Verdana"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选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# </w:t>
      </w:r>
      <w:r>
        <w:rPr>
          <w:rFonts w:ascii="Courier New" w:hAnsi="Courier New"/>
          <w:color w:val="000000"/>
          <w:sz w:val="18"/>
          <w:szCs w:val="18"/>
        </w:rPr>
        <w:t>文件</w:t>
      </w:r>
      <w:r>
        <w:rPr>
          <w:rFonts w:ascii="Courier New" w:hAnsi="Courier New"/>
          <w:color w:val="000000"/>
          <w:sz w:val="18"/>
          <w:szCs w:val="18"/>
        </w:rPr>
        <w:t xml:space="preserve"> backend/intel_agent/engine/controller.py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"""IntelAgentController: the round loop that ties the agent, memory, and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rules.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Per round: recall playbook -&gt; render digest -&gt; run an agentic session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(falling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back to deterministic rules if the SDK is unavailable) -&gt; annotate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relevance -&gt;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merge -&gt; harvest techniques into the playbook -&gt; recompute coverage -&gt; let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the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critic decide whether to continue. All heavy collaborators are injectable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so the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loop is fully testable offline.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"""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__future__ import annotations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intel_agent.runtime.client import _setting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import re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import time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datetime import datetime, timezone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typing import Any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..agent.critic import decide_termination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..agent.loop import IntelAgentLoop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..agent.system_prompt import render_round_prompt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..analysis import ( analyze_coverage_gaps, coverage_quota,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is_search_stalled, item_is_relevant, merge_batch_into_blackboard,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min_new_relevant_per_call, new_relevant_per_call, quota_open_gaps,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stall_patience,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..memory.harvest import harvest_round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..memory.playbook import PlaybookStore, default_playbook_path,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playbook_enabled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..memory.retrieval import default_playbook_embedder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..observability import TraceSink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..persistence import JsonIntelRunStore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..relevance import RelevancePipeline, default_pipeline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..runtime.structured import StructuredDecisionEngine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..store import default_store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..schemas import ( ActionDecision, CandidateTopicNamingDecision,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IntelRunBlackboard, QueryCallOutcome, RawIntelItemBatch, RunGap,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RunBudget, SearchQueryPlan, SearchReflectionDecision,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SourceCheckpoint,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..sources import default_registered_api_sources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..topics import EXTENDED_SECURITY_TOPICS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..tools.context import ToolContext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.context import render_digest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.bandit import normalized_reward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.fallback import run_fallback_round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.gaps import ( compatibility_coverage_gaps, compute_corpus_gaps,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detect_candidate_topics, extended_topic_trends, initial_run_gaps,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total_open_priority,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.modes import ( CollectionMode, FullCollectionMode,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IncrementalCollectionMode, incremental_overlap_hours, )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>DEFAULT_MAX_RESULTS_PER_CALL = 20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incremental_strategy()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value = _setting("INTEL_INCREMENTAL_STRATEGY",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"adaptive").strip().lower()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value if value in {"adaptive", "legacy"} else "adaptive"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class IntelAgentController: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__init__( self, store: Any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playbook: PlaybookStore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relevance: RelevancePipeline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loop: IntelAgentLoop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decision_engine: StructuredDecisionEngine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max_results_per_call: int = DEFAULT_MAX_RESULTS_PER_CALL,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min_rounds: int = 1, 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self.store = store or default_store()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self.playbook = playbook if playbook is not None else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_default_playbook()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self.relevance = relevance if relevance is not None else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default_pipeline()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self.loop = loop or IntelAgentLoop()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self.decision_engine = decision_engine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StructuredDecisionEngine()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self.max_results_per_call = max_results_per_call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self.min_rounds = min_rounds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run( self, mode: CollectionMode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budget: RunBudget | None = None, run_id: str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trace: TraceSink | None = None, ) -&gt; IntelRunBlackboard: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mode = mode or FullCollectionMode()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budget = budget or RunBudget(max_rounds=6, max_api_calls=40)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adaptive = isinstance(mode, IncrementalCollectionMode) and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incremental_strategy() == "adaptive"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adaptive_init_error: str | None =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self._corpus_items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checkpoints: list[SourceCheckpoint]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self._historical_outcomes: list[QueryCallOutcome]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adaptive: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corpus_loader = getattr(self.store, "load_corpus_items",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None)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callable(corpus_loader):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self._corpus_items = list(corpus_loader())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else: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self._corpus_items = [ item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for board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self.store.load_all_blackboards(limit=200)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for item in board.raw_items 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checkpoint_loader = getattr(self.store,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"load_source_checkpoints", None)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checkpoints = list(checkpoint_loader()) if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callable(checkpoint_loader) else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self._historical_outcomes = [ outcome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        for board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self.store.load_all_blackboards(limit=500)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for outcome in board.query_outcomes 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except Exception as exc:  # noqa: BLE001 - persistence -&gt;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legacy contract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adaptive = False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adaptive_init_error = f"{exc.__class__.__name__}: {exc}"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self._corpus_items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checkpoints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self._historical_outcomes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not isinstance(self.store, JsonIntelRunStore):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self.store = JsonIntelRunStore()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corpus_gaps = compute_corpus_gaps(self._corpus_items) if adaptive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else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blackboard = IntelRunBlackboard(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run_id=run_id or _default_run_id(mode.run_mode),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run_goal=mode.run_goal,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run_mode=mode.run_mode,  # type: ignore[arg-type]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budget=budget,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approved_sources=default_registered_api_sources(),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corpus_gaps=corpus_gaps,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coverage_gaps=compatibility_coverage_gaps(corpus_gaps) if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adaptive else [],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run_gaps=initial_run_gaps(corpus_gaps, checkpoints) if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adaptive else [],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source_checkpoints=checkpoints,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extended_trends=extended_topic_trends(self._corpus_items) if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adaptive else {},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collection_strategy="adaptive" if adaptive else "legacy",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trace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trace.bind_run(blackboard.run_id)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adaptive_init_error: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blackboard.errors.append(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_error("adaptive_persistence_failed", adaptive_init_error)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trace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trace.emit("strategy_fallback",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reason=adaptive_init_error)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self._batches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self._run_started_at = time.monotonic()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self._adaptive_stall_rounds = 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self._force_rules = False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self.loop.available():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self.loop.start_run(blackboard.run_id, continuous=adaptive)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rounds_completed = False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self._run_rounds(blackboard, mode, budget, trace)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except Exception as exc:  # noqa: BLE001 - adaptive run-level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fallback contract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    if not adaptive: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raise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blackboard.errors.append(_error("adaptive_strategy_failed", str(exc)))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blackboard.collection_strategy = "legacy"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self._force_rules = True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trace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trace.emit("strategy_fallback", reason=str(exc)[:300])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self._run_rounds(blackboard, mode, budget, trace)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rounds_completed = True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finally: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blackboard.sdk_session_id = self.loop.session_id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self.loop.end_run()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not rounds_completed and trace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trace.close()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blackboard.metrics.round_index = len(blackboard.query_history)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blackboard.metrics.elapsed_seconds = max(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0.0, time.monotonic() - self._run_started_at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blackboard.collection_strategy == "adaptive":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embedder = ( getattr(self.relevance, "embedder", None)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if self.relevance is not None else None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blackboard.candidate_topics = detect_candidate_topics(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self._corpus_items + blackboard.raw_items, embedder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self._credit_candidate_topic_discovery(blackboard)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self._name_candidate_topics(blackboard)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status = "succeeded" if blackboard.raw_items else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"partial_success"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self.store.save_run(blackboard, self._batches,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status=status)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except Exception as exc:  # noqa: BLE001 - remote store -&gt;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durable JSON fallback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isinstance(self.store, JsonIntelRunStore):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raise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blackboard.errors.append(_error("persistence_fallback",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str(exc)))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trace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trace.emit("persistence_fallback",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reason=str(exc)[:300])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JsonIntelRunStore().save_run(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blackboard, self._batches, status="partial_success"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self.playbook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self.playbook.save()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 blackboard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finally: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trace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trace.close()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_name_candidate_topics(self, blackboard: IntelRunBlackboard) -&gt;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candidate in blackboard.candidate_topics: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prompt = 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"Name this deterministically gated emerging LLM-security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evidence cluster. 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"Return a short lowercase security topic name and a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one-sentence rationale. 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"Do not claim it is part of the formal taxonomy.\n\n"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f"Current label: {candidate.proposed_name}\n"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f"Sources: {candidate.source_names}\n"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f"Supporting item IDs: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{candidate.supporting_item_ids[:10]}"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parsed = self.decision_engine.decide( "candidate_topic_name",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prompt, CandidateTopicNamingDecision,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system_prompt="You label proposed LLM-security topic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clusters via submit_decision.",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fast=True,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parsed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candidate.proposed_name =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parsed.proposed_name.strip().lower()[:120]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candidate.rationale = parsed.rationale[:500]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_credit_candidate_topic_discovery(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self, blackboard: IntelRunBlackboard 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supporting_ids = { item_id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for candidate in blackboard.candidate_topics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for item_id in candidate.supporting_item_ids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outcome in blackboard.query_outcomes: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outcome.query_intent != "discovery":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new_ids = set(outcome.metadata.get("new_item_ids") or [])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residual_support = min(1.0, len(new_ids &amp; supporting_ids) /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3.0)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outcome.metadata["residual_cluster_support"] =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round(residual_support, 4)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outcome.reward = normalized_reward(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outcome.gap_priority_before, outcome.gap_priority_after,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outcome, residual_support=residual_support,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_run_rounds( self, blackboard: IntelRunBlackboard,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mode: CollectionMode, budget: RunBudget, trace: TraceSink |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adaptive = blackboard.collection_strategy == "adaptive"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source_since: dict[str, datetime] = {}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adaptive and isinstance(mode, IncrementalCollectionMode):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source_since, until = mode.resolve_source_scopes( self.store,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checkpoints=blackboard.source_checkpoints,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corpus_items=self._corpus_items,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since = min(source_since.values()) if source_since else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else: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since, until = mode.resolve_time_scope(self.store)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quota = coverage_quota()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max_rounds = budget.max_rounds or 6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executed_keys: set[str] = set()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not hasattr(self, "_batches"):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self._batches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engine_available = self.loop.available() and not self._force_rules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adaptive and not engine_available: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blackboard.collection_strategy = "legacy"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blackboard.errors.append(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_error("adaptive_sdk_unavailable", "SDK runtime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unavailable; using legacy rules")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trace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trace.emit("strategy_fallback", reason="SDK runtime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unavailable")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self._force_rules = True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self._run_rounds(blackboard, mode, budget, trace)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round_index in range(max_rounds):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ctx = self._build_context(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blackboard, mode, since, until, executed_keys,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source_since=source_since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recall_text = self._recall(mode, blackboard.run_goal)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open_gaps = 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list(dict.fromkeys(gap.topic for gap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blackboard.corpus_gaps if gap.status == "open"))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adaptive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else quota_open_gaps(blackboard.raw_items,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mode.target_topics, quota)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trace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trace.emit(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"round_start", round=round_index + 1,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max_rounds=max_rounds,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mode=blackboard.run_mode, open_gaps=open_gaps,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digest = render_digest(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blackboard, round_index, max_rounds, mode.target_topics,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quota, recall_text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prompt = render_round_prompt(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digest, mode.mode_brief, round_index, max_rounds,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focus=mode.focus, time_scope_hint=ctx.time_scope_hint(),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open_gaps=open_gaps,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max_turns=self.loop.max_turns,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used_agent = engine_available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engine_available: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result = self.loop.run_round(ctx, prompt, trace=trace)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not result.completed: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if adaptive: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blackboard.collection_strategy = "legacy"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self._force_rules = True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            blackboard.errors.append(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    _error("adaptive_sdk_failed", result.error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"no items collected")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if trace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    trace.emit( "strategy_fallback",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        reason=result.error or "adaptive session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produced no yield",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self._run_rounds(blackboard, mode, budget, trace)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return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used_agent = False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if trace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trace.emit("session_fallback", reason=result.error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or "no items collected")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blackboard.errors.append(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_error("agent_round_failed", result.error or "no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items collected")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not used_agent: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was_adaptive = ctx.adaptive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ctx.adaptive = False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run_fallback_round(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ctx, blackboard, self._round_plan(mode, round_index),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mode.target_topics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ctx.adaptive = was_adaptive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batch = self._merge_round(blackboard, ctx, mode, round_index)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self._batches.append(batch)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self._harvest(ctx, mode, blackboard.run_id)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not adaptive: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blackboard.coverage_gaps = analyze_coverage_gaps(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blackboard.raw_items, mode.target_topics, quota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trace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last_entry = blackboard.query_history[-1] if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blackboard.query_history else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trace.emit(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"round_summary", round=round_index + 1,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new_items=len(batch.items),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new_relevant=int(last_entry.metadata.get("relevant_new", 0)) if last_entry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else 0,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api_calls_used=blackboard.metrics.api_calls_used,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open_gaps=(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[gap.topic for gap in blackboard.corpus_gaps if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gap.status == "open"]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if adaptive else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quota_open_gaps(blackboard.raw_items, mode.target_topics,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quota)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),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should_stop = (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    self._should_stop_adaptive(blackboard, ctx, round_index,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max_rounds, digest, trace)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adaptive else self._should_stop(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blackboard, mode, ctx, round_index, max_rounds, quota,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digest, trace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)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should_stop: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break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# -------------------------------------------------------------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per-round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_build_context( self, blackboard: IntelRunBlackboard,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mode: CollectionMode, since: datetime |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until: datetime | None, executed_keys: set[str],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source_since: dict[str, datetime] | None = None, ) -&gt; ToolContext: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ToolContext( run_id=blackboard.run_id,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target_topics=mode.target_topics,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topic_bucket=mode.topic_bucket(),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max_results_per_call=self.max_results_per_call, since=since,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until=until, source_since=source_since or {},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existing_item_ids={item.item_id for item in self._corpus_items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+ blackboard.raw_items},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executed_keys=executed_keys,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api_calls_used=blackboard.metrics.api_calls_used,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max_api_calls=blackboard.budget.max_api_calls,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playbook=self.playbook,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adaptive=blackboard.collection_strategy == "adaptive",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corpus_gaps=list(blackboard.corpus_gaps),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run_gaps=blackboard.run_gaps,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prior_outcomes=list(self._historical_outcomes) +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list(blackboard.query_outcomes),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current_run_outcomes=list(blackboard.query_outcomes),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source_checkpoints=blackboard.source_checkpoints,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extended_trends=blackboard.extended_trends,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extended_focus=bool(mode.focus and mode.focus.strip().lower()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in EXTENDED_SECURITY_TOPICS),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_recall(self, mode: CollectionMode, run_goal: str) -&gt; str |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self.playbook is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entries = self.playbook.recall(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query_text=mode.focus or run_goal,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topic_bucket=mode.topic_bucket(), top_k=5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self.playbook.render_recall(entries) or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_merge_round( self, blackboard: IntelRunBlackboard,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ctx: ToolContext, mode: CollectionMode, round_index: int,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) -&gt; RawIntelItemBatch: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new_items = list(ctx.collected_items.values())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prior_run_items = list(blackboard.raw_items)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self.relevance is not None and new_items: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self.relevance.annotate(new_items)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except Exception as exc:  # noqa: BLE001 - relevance is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best-effort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blackboard.errors.append(_error("relevance_failed",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str(exc)))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batch = RawIntelItemBatch(items=new_items, source_stats=ctx.stats)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source_names = sorted({call["source_name"] for call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ctx.executed_calls})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query_text = _round_summary_text(ctx) or mode.focus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mode.run_goal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query_plan = SearchQueryPlan( query_text=query_text,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source_names=source_names, target_topics=mode.target_topics,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round_index=round_index,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entry = merge_batch_into_blackboard(blackboard, query_plan, batch)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entry.metadata["source_query_plans"] = [ {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"call_id": call.get("call_id"),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"candidate_id": call.get("candidate_id"),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"source_name": call["source_name"],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"query_text": call.get("query_text", ""),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"params": call["params"],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"query_intent": call.get("query_intent", "gap_fill"),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"target_topics": call.get("target_topics", []),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"target_gap_ids": call.get("target_gap_ids", []),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for call in ctx.executed_calls 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ctx.adaptive: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self._attribute_adaptive_outcomes(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blackboard, ctx, prior_run_items, entry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blackboard.metrics.api_calls_used = ctx.api_calls_used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blackboard.metrics.sources_used = len(source_names)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blackboard.sdk_session_id = self.loop.session_id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batch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_attribute_adaptive_outcomes( self,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blackboard: IntelRunBlackboard, ctx: ToolContext,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prior_run_items: list, entry: Any, 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item_by_id = ctx.collected_items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running_items = list(self._corpus_items) + list(prior_run_items)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running_gaps = compute_corpus_gaps(running_items)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outcomes: list[QueryCallOutcome]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total_raw = total_in_scope = total_duplicates = total_new = 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total_relevant = total_noise = 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call in ctx.executed_calls: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call_items = [item_by_id[item_id] for item_id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call.get("new_item_ids", []) if item_id in item_by_id]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before_gaps = {gap.gap_id: gap for gap in running_gaps}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before_priority = total_open_priority(running_gaps)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running_items.extend(call_items)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running_gaps = compute_corpus_gaps(running_items)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after_gaps = {gap.gap_id: gap for gap in running_gaps}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after_priority = total_open_priority(running_gaps)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relevant_new = sum(1 for item in call_items if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item_is_relevant(item))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uncertain = sum( 1 for item in call_items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isinstance(item.metadata.get("relevance"), dict)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and item.metadata["relevance"].get("label") == "uncertain"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noise = max(0, len(call_items) - relevant_new - uncertain)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extended_new = sum( 1 for item in call_items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item_is_relevant(item)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and set(item.metadata.get("topics") or []) &amp;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set(EXTENDED_SECURITY_TOPICS)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target_gap_ids = list(call.get("target_gap_ids") or [])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filled = [ gap_id for gap_id in target_gap_ids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gap_id in before_gaps and gap_id in after_gaps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and after_gaps[gap_id].priority_score &lt;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before_gaps[gap_id].priority_score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outcome = QueryCallOutcome(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call_id=str(call.get("call_id")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f"{blackboard.run_id}:call:{len(blackboard.query_outcomes)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+ len(outcomes) + 1}"),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candidate_id=call.get("candidate_id"),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source_name=call["source_name"],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query_text=str(call.get("query_text") or ""),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params=dict(call.get("params") or {}),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query_intent=call.get("query_intent", "gap_fill"),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evidence_channel=call.get("evidence_channel",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"vulnerability_advisory"),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target_topics=list(call.get("target_topics") or []),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target_gap_ids=target_gap_ids,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operator_signature=str(call.get("signature") or ""),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raw_count=int(call.get("raw_count", len(call_items))),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in_scope_count=int(call.get("in_scope_count",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len(call_items))),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duplicate_count=int(call.get("duplicate_count", 0)),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new_count=len(call_items), relevant_new=relevant_new,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noise_count=noise, uncertain_count=uncertain,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latency_ms=call.get("latency_ms"),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success=bool(call.get("success", True)),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error_type=call.get("error_type"),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has_more=bool(call.get("has_more", False)),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filled_gap_ids=filled,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gap_priority_before=round(before_priority, 4),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gap_priority_after=round(after_priority, 4), metadata={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"new_item_ids": [item.item_id for item in call_items],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"extended_new_count": extended_new, },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outcome.reward = normalized_reward(before_priority,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after_priority, outcome)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outcomes.append(outcome)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total_raw += outcome.raw_count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total_in_scope += outcome.in_scope_count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total_duplicates += outcome.duplicate_count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total_new += outcome.new_count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total_relevant += outcome.relevant_new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total_noise += outcome.noise_count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blackboard.query_outcomes.extend(outcomes)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blackboard.corpus_gaps = compute_corpus_gaps(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list(self._corpus_items) + list(blackboard.raw_items)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blackboard.coverage_gaps =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compatibility_coverage_gaps(blackboard.corpus_gaps)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blackboard.extended_trends = extended_topic_trends(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list(self._corpus_items) + list(blackboard.raw_items)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entry.result_count = total_raw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entry.novelty_score = round(total_new / total_raw, 4) if total_raw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else 0.0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entry.duplicate_ratio = 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round(total_duplicates / total_in_scope, 4) if total_in_scope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else 0.0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entry.noise_ratio = round(total_noise / total_new, 4) if total_new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else 0.0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entry.metadata["relevant_new"] = total_relevant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entry.metadata["call_outcome_ids"] = [outcome.call_id for outcome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in outcomes]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self._update_adaptive_run_state(blackboard, ctx, outcomes)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_update_adaptive_run_state( self, blackboard: IntelRunBlackboard,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ctx: ToolContext, outcomes: list[QueryCallOutcome], 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now = datetime.now(timezone.utc)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checkpoints = {checkpoint.source_name: checkpoint for checkpoint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in blackboard.source_checkpoints}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calls_by_id = {str(call.get("call_id")): call for call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ctx.executed_calls}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outcome in outcomes: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checkpoint = checkpoints.get(outcome.source_name)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SourceCheckpoint(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source_name=outcome.source_name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checkpoints[outcome.source_name] = checkpoint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checkpoint.overlap_hours = incremental_overlap_hours()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checkpoint.last_attempt_at = now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checkpoint.complete = False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outcome.success: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checkpoint.last_success_at = now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outcome.source_name in {"nvd_cve_api", "arxiv_api"} and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not outcome.has_more: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checkpoint.watermark = ctx.until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checkpoint.complete = True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checkpoint.cursor =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elif outcome.source_name == "cisa_kev_json":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checkpoint.watermark = ctx.until or now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        checkpoint.complete = True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for run_gap in blackboard.run_gaps: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run_gap.gap_id in outcome.target_gap_ids and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outcome.success: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run_gap.status = "satisfied"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run_gap.attempts += 1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( run_gap.gap_type == "source_window"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and run_gap.source_name == outcome.source_name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and outcome.success and not outcome.has_more 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run_gap.status = "satisfied"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run_gap.attempts += 1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elif run_gap.gap_type == "discovery" and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outcome.query_intent == "discovery" and outcome.success: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run_gap.status = "satisfied"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run_gap.attempts += 1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outcome.has_more: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offset_key = "nvd_start_index" if outcome.source_name ==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"nvd_cve_api" else "arxiv_start"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current_offset = int(outcome.params.get(offset_key) or 0)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checkpoint.cursor = str(current_offset +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self.max_results_per_call)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blackboard.run_gaps.append( RunGap(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gap_id=f"run:pagination:{outcome.call_id}",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gap_type="pagination",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source_name=outcome.source_name,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evidence_channel=outcome.evidence_channel,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priority="high", retryable=True,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rationale="Source page was full; fetch the next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page.",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metadata={offset_key: current_offset +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self.max_results_per_call},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)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not outcome.success: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blackboard.run_gaps.append( RunGap(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gap_id=f"run:retry:{outcome.call_id}",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gap_type="retry", source_name=outcome.source_name,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evidence_channel=outcome.evidence_channel,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priority="high", retryable=True,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rationale=outcome.error_type or "source call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failed",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)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identifiers: set[str] = set()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call = calls_by_id.get(outcome.call_id, {})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call_items = [ ctx.collected_items[item_id]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for item_id in call.get("new_item_ids", [])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item_id in ctx.collected_items 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for item in call_items: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identifiers.update( match.upper() for match in re.findall(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r"CVE-\d{4}-\d{4,}", f"{item.item_id} {item.title}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{item.summary}", re.IGNORECASE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        )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outcome.query_intent != "confirmation":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existing_ids = {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str(gap.metadata.get("identifier") or "") for gap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blackboard.run_gaps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for identifier in sorted(identifiers - existing_ids):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blackboard.run_gaps.append( RunGap(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    gap_id=f"run:confirm:{identifier.lower()}",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    gap_type="entity_confirmation",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    source_name="cisa_kev_json",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    evidence_channel="exploitation",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    priority="medium",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    rationale=f"Confirm real-world exploitation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for {identifier}.",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    metadata={"identifier": identifier}, )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else: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query_blob = f"{outcome.query_text}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{outcome.params}".upper()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for run_gap in blackboard.run_gaps: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identifier = str(run_gap.metadata.get("identifier")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"").upper()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if run_gap.gap_type == "entity_confirmation" and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identifier and identifier in query_blob: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run_gap.status = "satisfied"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blackboard.source_checkpoints = list(checkpoints.values())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_harvest(self, ctx: ToolContext, mode: CollectionMode, run_id: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str)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self.playbook is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calls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call in ctx.executed_calls: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new_relevant = sum( 1 for item_id in call["new_item_ids"]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item_id in ctx.collected_items and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item_is_relevant(ctx.collected_items[item_id])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calls.append({**call, "new_relevant": new_relevant})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recorded = {t["source_name"]: t["technique_text"] for t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ctx.recorded_techniques if t.get("technique_text")}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def distiller(call: dict[str, Any]) -&gt; str |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 recorded.get(call["source_name"])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used_ids = harvest_round(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self.playbook, run_id, calls, mode.topic_bucket(),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time_scope_hint=ctx.time_scope_hint(),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distiller=lambda c: distiller(c) or _fallback_technique(c,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mode.topic_bucket()),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self.playbook.decay_unused(set(used_ids))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_should_stop_adaptive( self, blackboard: IntelRunBlackboard,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ctx: ToolContext, round_index: int, max_rounds: int, digest: str,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trace: TraceSink | None = None, ) -&gt; bool: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last_entry = blackboard.query_history[-1] if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blackboard.query_history else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yield_per_call = new_relevant_per_call(last_entry) if last_entry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else 0.0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max_utility = max(ctx.candidate_utilities.values(), default=0.0)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high_retry = any(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gap.status == "open" and gap.retryable and gap.priority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{"high", "critical"}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for gap in blackboard.run_gaps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low_yield = yield_per_call &lt; 0.5 and max_utility &lt; 0.05 and not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high_retry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self._adaptive_stall_rounds = self._adaptive_stall_rounds + 1 if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low_yield else 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elapsed = max(0.0, time.monotonic() - self._run_started_at)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stop_reason: str | None =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round_index + 1 &gt;= max_rounds: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stop_reason = "max_rounds"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elif not ctx.budget_remaining():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stop_reason = "budget_exhausted"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elif blackboard.budget.max_seconds is not None and elapsed &gt;=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blackboard.budget.max_seconds: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stop_reason = "timeout"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elif self._adaptive_stall_rounds &gt;= 2: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stop_reason = "saturated"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features = { "new_relevant_per_call": round(yield_per_call, 4),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"max_candidate_utility": round(max_utility, 4),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"stall_rounds": self._adaptive_stall_rounds,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"open_corpus_gaps": sum(1 for gap in blackboard.corpus_gaps if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gap.status == "open"),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"open_run_gaps": sum(1 for gap in blackboard.run_gaps if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gap.status == "open"),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"high_priority_retry": high_retry,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assessment = decide_termination( self.decision_engine, digest,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features, round_index, max_rounds, self.min_rounds, [],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stop_reason == "saturated", ctx.budget_remaining(),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should_continue = stop_reason is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rationale = ( f"adaptive stop: {stop_reason}" if stop_reason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else assessment.stop_rationale or "continue while useful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adaptive queries remain"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blackboard.stop_reason = stop_reason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stop_reason == "saturated":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for gap in blackboard.corpus_gaps: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gap.status == "open":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gap.status = "exhausted_this_run"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blackboard.coverage_gaps =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compatibility_coverage_gaps(blackboard.corpus_gaps)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blackboard.reflection_notes.append( SearchReflectionDecision(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topics_to_expand=list(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        dict.fromkeys(gap.topic for gap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blackboard.corpus_gaps if gap.status == "open")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), rationale=rationale,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confidence=assessment.completeness_score, )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blackboard.action_history.append( ActionDecision(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action_type="ASSESS_COLLECTION_YIELD" if should_continue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else "STOP",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rationale=rationale, metadata={ "features": features,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"stop_reason": stop_reason,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"decision_telemetry":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self.decision_engine.telemetry.summary(),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}, )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trace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trace.emit( "critic", should_continue=should_continue,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completeness_score=assessment.completeness_score,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rationale=rationale, stop_reason=stop_reason,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not should_continue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_should_stop( self, blackboard: IntelRunBlackboard,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mode: CollectionMode, ctx: ToolContext, round_index: int,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max_rounds: int, quota: int, digest: str,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trace: TraceSink | None = None, ) -&gt; bool: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open_gaps = quota_open_gaps(blackboard.raw_items,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mode.target_topics, quota)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stalled = is_search_stalled(blackboard, stall_patience(),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min_new_relevant_per_call())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last_entry = blackboard.query_history[-1] if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blackboard.query_history else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features = {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"new_relevant_per_call":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round(new_relevant_per_call(last_entry), 3) if last_entry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else 0.0,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"duplicate_ratio": round(last_entry.duplicate_ratio, 3) if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last_entry else 0.0,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"noise_ratio": round(last_entry.noise_ratio, 3) if last_entry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else 0.0,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"open_gaps": open_gaps,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assessment = decide_termination(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self.decision_engine, digest, features, round_index,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max_rounds, self.min_rounds,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open_gaps, stalled, ctx.budget_remaining(),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trace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trace.emit(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"critic", should_continue=assessment.should_continue,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completeness_score=assessment.completeness_score,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rationale=assessment.stop_rationale or "continue: open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gaps remain",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blackboard.reflection_notes.append( SearchReflectionDecision(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topics_to_expand=open_gaps,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rationale=assessment.stop_rationale or "continue: open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    gaps remain",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confidence=assessment.completeness_score, )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blackboard.action_history.append( ActionDecision(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action_type="ASSESS_COLLECTION_YIELD" if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assessment.should_continue else "STOP",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rationale=assessment.stop_rationale or "continue",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metadata={ "features": features,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"decision_telemetry":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self.decision_engine.telemetry.summary(),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}, )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not assessment.should_continue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_round_plan(self, mode: CollectionMode, round_index: int) -&gt;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SearchQueryPlan: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SearchQueryPlan(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query_text=mode.focus or "", source_names=[s for s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_SOURCES],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target_topics=mode.target_topics, round_index=round_index,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_SOURCES = ("nvd_cve_api", "arxiv_api", "cisa_kev_json", "osv_dev_api")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_default_playbook() -&gt; PlaybookStore |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not playbook_enabled():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PlaybookStore(path=default_playbook_path(),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embedder=default_playbook_embedder())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_default_run_id(run_mode: str)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stamp = datetime.now(timezone.utc).strftime("%Y%m%dT%H%M%SZ")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f"real-intel-agent-{run_mode}-{stamp}"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_round_summary_text(ctx: ToolContext) -&gt; str |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note in reversed(ctx.notes):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isinstance(note, dict) and note.get("summary"):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 str(note["summary"])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_fallback_technique(call: dict[str, Any], topic_bucket: str)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from ..memory.harvest import _default_technique_text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_default_technique_text(call, topic_bucket)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_error(error_type: str, message: str):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from ..schemas import ErrorRecord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ErrorRecord(error_type=error_type, message=message[:500])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# </w:t>
      </w:r>
      <w:r>
        <w:rPr>
          <w:rFonts w:ascii="Courier New" w:hAnsi="Courier New"/>
          <w:color w:val="000000"/>
          <w:sz w:val="18"/>
          <w:szCs w:val="18"/>
        </w:rPr>
        <w:t>文件</w:t>
      </w:r>
      <w:r>
        <w:rPr>
          <w:rFonts w:ascii="Courier New" w:hAnsi="Courier New"/>
          <w:color w:val="000000"/>
          <w:sz w:val="18"/>
          <w:szCs w:val="18"/>
        </w:rPr>
        <w:t xml:space="preserve"> backend/intel_agent/agent/loop.py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"""One agentic collection round = one claude-agent-sdk session.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The agent calls the source/memory/control tools itself inside the SDK's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native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tool loop; results accumulate in the shared ``ToolContext``. A fresh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session per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round keeps cost bounded and every decision input (the digest)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reproducible.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Hard session failures with no collected items degrade to the deterministic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rules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path; turn-limit / truncated sessions that already gathered items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soft-complete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so the controller keeps the agent yield instead of re-running rules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fallback.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"""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__future__ import annotations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intel_agent.runtime.client import _setting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import asyncio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import concurrent.futures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import threading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dataclasses import dataclass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typing import Any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..observability import TraceSink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..runtime import client as runtime_client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..runtime.structured import _run_coro_sync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..hooks import build_hooks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..tools.context import ToolContext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..tools.server import build_round_server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.system_prompt import SYSTEM_PROMPT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DEFAULT_ROUND_TIMEOUT_SECONDS = 300.0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# Search-heavy bootstrap rounds often need many parallel tool batches; 12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was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# too tight and triggered "Reached maximum number of turns" mid-sweep.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DEFAULT_MAX_TURNS = 24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resolve_max_turns(explicit: int | None = None) -&gt; int: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explicit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max(1, int(explicit))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raw = (_setting("INTEL_AGENT_MAX_TURNS") or "").strip()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raw.isdigit():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max(1, int(raw))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DEFAULT_MAX_TURNS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@dataclass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class RoundSessionResult: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completed: bool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assistant_text: str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error: str | None =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class IntelAgentLoop: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__init__( self, model: str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max_turns: int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timeout_seconds: float = DEFAULT_ROUND_TIMEOUT_SECONDS,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runner: Any | None = None, client_factory: Any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self.model = model or runtime_client.main_model()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self.max_turns = resolve_max_turns(max_turns)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self.timeout_seconds = timeout_seconds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# Test seam: async (ctx, prompt, model, max_turns) -&gt; str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(assistant text)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self._runner = runner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self._client_factory = client_factory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self._session: _ContinuousSDKSession | None =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self._continuous_enabled = True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available(self) -&gt; bool: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self._runner is not None or self._client_factory is not None: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return True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ok, _ = runtime_client.sdk_runtime_available()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ok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start_run(self, run_id: str, continuous: bool = True)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self._runner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self.end_run()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self._continuous_enabled = continuous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not continuous: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self._session = _ContinuousSDKSession( model=self.model,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max_turns=self.max_turns,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timeout_seconds=self.timeout_seconds,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client_factory=self._client_factory,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end_run(self)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self._session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self._session.close()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self._session =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@property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session_id(self) -&gt; str |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self._session.session_id if self._session is not None else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run_round(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self, ctx: ToolContext, prompt: str, trace: TraceSink | None =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) -&gt; RoundSessionResult: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not self.available():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 RoundSessionResult(False, "", "sdk runtime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unavailable")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self._runner is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self._continuous_enabled: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if self._session is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self.start_run(ctx.run_id)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assert self._session is not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text = self._session.run_round(ctx, prompt, trace)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else: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text = _run_coro_sync( _one_off_session_runner(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    ctx, prompt, self.model, self.max_turns, trace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), timeout_seconds=self.timeout_seconds,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else: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text = _run_coro_sync(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self._runner(ctx, prompt, self.model, self.max_turns),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timeout_seconds=self.timeout_seconds,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except Exception as exc:  # noqa: BLE001 - round-level fallback /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soft-complete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 _finalize_round(ctx, "", f"{exc.__class__.__name__}: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{exc}", trace)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_finalize_round(ctx, text or "", None, trace)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_finalize_round( ctx: ToolContext, text: str, error: str | None,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trace: TraceSink | None, ) -&gt; RoundSessionResult: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"""Keep agent yield on turn-limit / SDK error if searches already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wrote items."""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has_yield = bool(ctx.collected_items) or bool(ctx.notes)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error and has_yield: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_ensure_truncated_note(ctx, error)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trace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trace.emit( "session_truncated", reason=error,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collected=len(ctx.collected_items),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RoundSessionResult(True, text, error)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error: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RoundSessionResult(False, text, error)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RoundSessionResult(has_yield, text, None)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_ensure_truncated_note(ctx: ToolContext, error: str)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ctx.notes: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ctx.notes.append( { "summary": 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f"Round truncated ({error[:160]}). Kept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{len(ctx.collected_items)} 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"items already collected before the session ended." 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"covered_topics": [],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"remaining_gaps": list(ctx.target_topics), }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_short_tool_name(name: str)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name.rsplit("__", 1)[-1] if name.startswith("mcp__") else name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async def _one_off_session_runner( ctx: ToolContext, prompt: str,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model: str, max_turns: int, trace: TraceSink | None, 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"""Legacy/full behavior: one isolated SDK query per controller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round."""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from claude_agent_sdk import ( AssistantMessage, ResultMessage,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TextBlock, ThinkingBlock, ToolResultBlock, ToolUseBlock,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UserMessage, query,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mcp_servers, allowed_tools = build_round_server(ctx)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options = runtime_client.build_options( model=model,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max_turns=max_turns, system_prompt=SYSTEM_PROMPT,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mcp_servers=mcp_servers, allowed_tools=allowed_tools,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hooks=build_hooks(ctx),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texts: list[str]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async for message in query(prompt=prompt, options=options):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isinstance(message, AssistantMessage):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for block in message.content: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isinstance(block, TextBlock):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texts.append(block.text)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if trace and block.text.strip():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trace.emit("assistant_text", text=block.text)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elif isinstance(block, ThinkingBlock) and trace: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trace.emit("thinking", text=block.thinking)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elif isinstance(block, ToolUseBlock) and trace: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trace.emit("tool_call",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tool=_short_tool_name(block.name), input=block.input)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elif isinstance(message, UserMessage) and trace and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isinstance(message.content, list):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for block in message.content: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isinstance(block, ToolResultBlock):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trace.emit("tool_result", content=block.content,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is_error=block.is_error)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elif isinstance(message, ResultMessage):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trace: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trace.emit( "session_end", turns=message.num_turns,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cost_usd=message.total_cost_usd,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is_error=message.is_error,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message.is_error and not ctx.collected_items and not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ctx.notes: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raise RuntimeError(f"sdk session error: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{str(message.result)[:200]}")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"\n".join(texts)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class _ToolContextProxy: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"""Stable object captured by MCP handlers while the active round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context changes."""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__init__(self)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object.__setattr__(self, "_current", None)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bind(self, ctx: ToolContext)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object.__setattr__(self, "_current", ctx)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__getattr__(self, name: str) -&gt; Any: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current = object.__getattribute__(self, "_current")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current is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raise RuntimeError("SDK tool context is not bound to a round")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getattr(current, name)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__setattr__(self, name: str, value: Any)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name == "_current":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object.__setattr__(self, name, value)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current = object.__getattribute__(self, "_current")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current is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raise RuntimeError("SDK tool context is not bound to a round")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setattr(current, name, value)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class _AsyncWorker: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__init__(self)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self.loop = asyncio.new_event_loop()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self.thread = threading.Thread(target=self._run,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name="intel-agent-sdk", daemon=True)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self.thread.start()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_run(self)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asyncio.set_event_loop(self.loop)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self.loop.run_forever()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submit(self, coro: Any, timeout: float) -&gt; Any: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future = asyncio.run_coroutine_threadsafe(coro, self.loop)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 future.result(timeout=timeout)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except concurrent.futures.TimeoutError: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future.cancel()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raise TimeoutError(f"SDK round exceeded {timeout:.0f}s") from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close(self)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self.loop.is_running():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self.loop.call_soon_threadsafe(self.loop.stop)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self.thread.join(timeout=5)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not self.loop.is_closed():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self.loop.close()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class _ContinuousSDKSession: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"""One ClaudeSDKClient and event loop for the lifetime of an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incremental run."""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__init__( self, model: str, max_turns: int,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timeout_seconds: float, client_factory: Any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self.model = model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self.max_turns = max_turns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self.timeout_seconds = timeout_seconds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self.proxy = _ToolContextProxy()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self.worker = _AsyncWorker()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self.client: Any | None =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self.session_id: str | None =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self.client_factory = client_factory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run_round(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self, ctx: ToolContext, prompt: str, trace: TraceSink |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self.proxy.bind(ctx)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str(self.worker.submit(self._run_with_recovery(prompt,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trace), self.timeout_seconds))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async def _connect(self, resume: str | None = None)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from claude_agent_sdk import ClaudeSDKClient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mcp_servers, allowed_tools = build_round_server(self.proxy)  #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type: ignore[arg-type]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options = runtime_client.build_options( model=self.model,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max_turns=self.max_turns, system_prompt=SYSTEM_PROMPT,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mcp_servers=mcp_servers, allowed_tools=allowed_tools,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hooks=build_hooks(self.proxy),  # type: ignore[arg-type]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resume=resume,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factory = self.client_factory or ClaudeSDKClient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self.client = factory(options=options)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await self.client.connect()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async def _disconnect(self)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self.client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await self.client.disconnect()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finally: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self.client =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async def _run_with_recovery(self, prompt: str, trace: TraceSink |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None)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self.client is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await self._connect()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 await self._query_once(prompt, trace)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except Exception as original: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self.proxy.collected_items or self.proxy.notes: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raise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last_error: Exception = original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recovery_modes = [self.session_id] if self.session_id else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recovery_modes.append(None)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for resume in recovery_modes: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await self._disconnect()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await self._connect(resume=resume)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if trace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trace.emit("session_recovery", mode="resume" if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resume else "fresh")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return await self._query_once(prompt, trace)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except Exception as exc:  # noqa: BLE001 - try next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recovery tier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last_error = exc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raise last_error from original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async def _query_once(self, prompt: str, trace: TraceSink | None) -&gt;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from claude_agent_sdk import ( AssistantMessage, ResultMessage,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TextBlock, ThinkingBlock, ToolResultBlock, ToolUseBlock,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UserMessage,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assert self.client is not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await self.client.query(prompt)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texts: list[str]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async for message in self.client.receive_response():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isinstance(message, AssistantMessage):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for block in message.content: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if isinstance(block, TextBlock):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texts.append(block.text)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if trace and block.text.strip():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    trace.emit("assistant_text", text=block.text)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elif isinstance(block, ThinkingBlock) and trace: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trace.emit("thinking", text=block.thinking)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elif isinstance(block, ToolUseBlock) and trace: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trace.emit("tool_call",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tool=_short_tool_name(block.name), input=block.input)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elif isinstance(message, UserMessage) and trace and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isinstance(message.content, list):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for block in message.content: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if isinstance(block, ToolResultBlock):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trace.emit("tool_result", content=block.content,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is_error=block.is_error)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elif isinstance(message, ResultMessage):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self.session_id = message.session_id or self.session_id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trace: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trace.emit( "session_end", turns=message.num_turns,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            cost_usd=message.total_cost_usd,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is_error=message.is_error,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# Empty yield + error → hard fail (controller rules fallback).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# Non-empty yield → return normally; if the SDK also raises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after this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# message, run_round soft-completes via _finalize_round.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message.is_error and not self.proxy.collected_items and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not self.proxy.notes: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raise RuntimeError(f"sdk session error: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{str(message.result)[:200]}")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"\n".join(texts)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close(self)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self.client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self.worker.submit(self._disconnect(), timeout=10)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finally: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self.worker.close()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# </w:t>
      </w:r>
      <w:r>
        <w:rPr>
          <w:rFonts w:ascii="Courier New" w:hAnsi="Courier New"/>
          <w:color w:val="000000"/>
          <w:sz w:val="18"/>
          <w:szCs w:val="18"/>
        </w:rPr>
        <w:t>文件</w:t>
      </w:r>
      <w:r>
        <w:rPr>
          <w:rFonts w:ascii="Courier New" w:hAnsi="Courier New"/>
          <w:color w:val="000000"/>
          <w:sz w:val="18"/>
          <w:szCs w:val="18"/>
        </w:rPr>
        <w:t xml:space="preserve"> backend/intel_agent/runtime/client.py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"""claude-agent-sdk runtime factory for Anthropic-compatible endpoints.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Providers (INTEL_SDK_PROVIDER, auto-detected when unset):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- deepseek: https://api.deepseek.com/anthropic (DeepSeek V4.1 Flash: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deepseek-flash)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- glm:      https://open.bigmodel.cn/api/anthropic (requires an active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Coding Plan)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An explicit ANTHROPIC_BASE_URL + ANTHROPIC_AUTH_TOKEN pair overrides both.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All claude_agent_sdk imports are lazy so the package (and the rules-only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fallback) works without the `agentsdk` dependency group installed.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"""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__future__ import annotations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import os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import re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dataclasses import dataclass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functools import lru_cache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pathlib import Path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typing import Any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GLM_ANTHROPIC_BASE_URL = "https://open.bigmodel.cn/api/anthropic"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DEEPSEEK_ANTHROPIC_BASE_URL = "https://api.deepseek.com/anthropic"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_ENV_LINE =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re.compile(r"^\s*(?:export\s+)?([A-Za-z_][A-Za-z0-9_]*)\s*=\s*(.*?)\s*$")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@dataclass(frozen=True)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class ProviderSpec: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name: str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base_url: str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key_var: str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default_main_model: str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default_fast_model: str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model_var: str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fast_model_var: str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PROVIDERS: dict[str, ProviderSpec] = { "deepseek": ProviderSpec(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name="deepseek", base_url=DEEPSEEK_ANTHROPIC_BASE_URL,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key_var="DEEPSEEK_API_KEY", default_main_model="deepseek-flash",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default_fast_model="deepseek-flash", model_var="DEEPSEEK_MODEL",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fast_model_var="DEEPSEEK_FAST_MODEL", ), "glm": ProviderSpec(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name="glm", base_url=GLM_ANTHROPIC_BASE_URL,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key_var="GLM_API_KEY", default_main_model="glm-4.7",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default_fast_model="glm-4.5-air", model_var="GLM_MODEL",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fast_model_var="GLM_FAST_MODEL", ),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@lru_cache(maxsize=1)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_dotenv_values() -&gt; dict[str, str]: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env_path = Path.cwd() / ".env"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values: dict[str, str] = {}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not env_path.is_file():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values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line in env_path.read_text(encoding="utf-8",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errors="ignore").splitlines():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line.lstrip().startswith("#"):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match = _ENV_LINE.match(line)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match: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key, raw = match.groups()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values[key] = raw.strip().strip('"').strip("'")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values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_setting(name: str, default: str = "")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os.getenv(name) or _dotenv_values().get(name, "") or default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selected_provider() -&gt; ProviderSpec: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explicit = _setting("INTEL_SDK_PROVIDER").lower()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explicit: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explicit not in PROVIDERS: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raise ValueError(f"INTEL_SDK_PROVIDER={explicit!r} is not 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of {sorted(PROVIDERS)}")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PROVIDERS[explicit]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spec in PROVIDERS.values():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_setting(spec.key_var):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 spec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PROVIDERS["glm"]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main_model()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spec = selected_provider()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_setting("INTEL_SDK_MODEL") or _setting(spec.model_var)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spec.default_main_model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fast_model()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spec = selected_provider()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_setting("INTEL_SDK_FAST_MODEL")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_setting(spec.fast_model_var) or spec.default_fast_model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api_key()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_setting("ANTHROPIC_AUTH_TOKEN")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_setting(selected_provider().key_var)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base_url()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_setting("ANTHROPIC_BASE_URL") or selected_provider().base_url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anthropic_env() -&gt; dict[str, str]: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"""Environment injected into the bundled CLI subprocess."""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env = { "ANTHROPIC_BASE_URL": base_url(),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"ANTHROPIC_AUTH_TOKEN": api_key(), "ANTHROPIC_API_KEY": "",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"ANTHROPIC_DEFAULT_OPUS_MODEL": main_model(),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"ANTHROPIC_DEFAULT_SONNET_MODEL": main_model(),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"ANTHROPIC_DEFAULT_HAIKU_MODEL": fast_model(),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"CLAUDE_CODE_DISABLE_NONESSENTIAL_TRAFFIC": "1",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"DISABLE_TELEMETRY": "1",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# Claude Code refuses --dangerously-skip-permissions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(bypassPermissions) as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# root unless it believes it is sandboxed. Docker images often run as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root.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sandbox = _setting("IS_SANDBOX")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sandbox: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env["IS_SANDBOX"] = sandbox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elif hasattr(os, "geteuid") and os.geteuid() == 0: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env["IS_SANDBOX"] = "1"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env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sdk_runtime_available() -&gt; tuple[bool, str]: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"""Cheap engine-level availability probe (no network call)."""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not api_key():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spec = selected_provider()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False, f"missing {spec.key_var} / ANTHROPIC_AUTH_TOKEN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({spec.name})"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import claude_agent_sdk  # noqa: F401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except ImportError: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False, "claude-agent-sdk not installed (uv sync --group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agentsdk)"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True, "ok"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build_options( model: str | None = None, max_turns: int = 6,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system_prompt: str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mcp_servers: dict[str, Any]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allowed_tools: list[str]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hooks: dict[str, Any] | None = None, resume: str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) -&gt; Any: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from claude_agent_sdk import ClaudeAgentOptions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ClaudeAgentOptions( tools=[], model=model or main_model(),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env=anthropic_env(), permission_mode="bypassPermissions",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max_turns=max_turns, setting_sources=[],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system_prompt=system_prompt, mcp_servers=mcp_servers or {},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allowed_tools=allowed_tools or [], hooks=hooks, resume=resume,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include_hook_events=True,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# </w:t>
      </w:r>
      <w:r>
        <w:rPr>
          <w:rFonts w:ascii="Courier New" w:hAnsi="Courier New"/>
          <w:color w:val="000000"/>
          <w:sz w:val="18"/>
          <w:szCs w:val="18"/>
        </w:rPr>
        <w:t>文件</w:t>
      </w:r>
      <w:r>
        <w:rPr>
          <w:rFonts w:ascii="Courier New" w:hAnsi="Courier New"/>
          <w:color w:val="000000"/>
          <w:sz w:val="18"/>
          <w:szCs w:val="18"/>
        </w:rPr>
        <w:t xml:space="preserve"> backend/intel_agent/engine/modes.py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"""Collection modes: full vs incremental, each resolving its own time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scope.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- FullCollectionMode: every target topic, no time window; maximize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breadth+depth.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- IncrementalCollectionMode: a focus topic/entity within a time window;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the lower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bound defaults to the watermark (max published_at of prior runs) so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repeated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incremental runs only chase genuinely new intel.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"""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__future__ import annotations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intel_agent.runtime.client import _setting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dataclasses import dataclass, field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datetime import datetime, timedelta, timezone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..analysis import topic_bucket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..agent.system_prompt import FULL_MODE_BRIEF, INCREMENTAL_MODE_BRIEF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..persistence import JsonIntelRunStore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..schemas import RawIntelItem, SourceCheckpoint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..topics import ALL_SECURITY_TOPICS, CORE_SECURITY_TOPICS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INCREMENTAL_OVERLAP_HOURS = 72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_CHECKPOINTED_SOURCES = ("nvd_cve_api", "arxiv_api")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incremental_overlap_hours() -&gt; int: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raw = _setting("INTEL_INCREMENTAL_OVERLAP_HOURS",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str(INCREMENTAL_OVERLAP_HOURS))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max(0, int(raw))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except ValueError: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INCREMENTAL_OVERLAP_HOURS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@dataclass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class CollectionMode: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run_mode: str = "bootstrap"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mode_brief: str = FULL_MODE_BRIEF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# Coverage / critic targets = Core only. Search may still hit Extended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via keywords.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target_topics: list[str] = field(default_factory=lambda: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list(CORE_SECURITY_TOPICS))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focus: str | None =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run_goal: str = "Collect LLM/AI security intelligence."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topic_bucket(self)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self.focus: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 topic_bucket([self.focus])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"general"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resolve_time_scope( self, store: JsonIntelRunStore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) -&gt; tuple[datetime | None, datetime | None]: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None,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@dataclass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class FullCollectionMode(CollectionMode):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run_mode: str = "bootstrap"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mode_brief: str = FULL_MODE_BRIEF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run_goal: str = 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"Full collection: maximize relevant LLM/AI security intelligence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across Core 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"coverage topics (and related Extended threats) while admitting as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little 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"unrelated content as possible."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@dataclass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class IncrementalCollectionMode(CollectionMode):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run_mode: str = "incremental"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mode_brief: str = INCREMENTAL_MODE_BRIEF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window_days: int | None = 1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since: datetime | None =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until: datetime | None =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use_watermark: bool = True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__post_init__(self)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self.focus: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focus_l = self.focus.strip().lower()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focus_l in ALL_SECURITY_TOPICS: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self.target_topics = [focus_l]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self.run_goal = 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f"Incremental collection focused on '{self.focus}' within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the given time scope."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else: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self.run_goal = "Incremental collection within the given time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scope."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resolve_time_scope( self, store: JsonIntelRunStore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) -&gt; tuple[datetime | None, datetime | None]: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until = self.until or datetime.now(timezone.utc)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self.since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 self.since, until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window_start = 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until - timedelta(days=self.window_days) if self.window_days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else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self.use_watermark: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watermark = _latest_watermark(store)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watermark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window_start is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return watermark, until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return max(window_start, watermark), until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window_start, until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resolve_source_scopes( self, store: JsonIntelRunStore,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checkpoints: list[SourceCheckpoint]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corpus_items: list[RawIntelItem]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) -&gt; tuple[dict[str, datetime], datetime]: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"""Resolve independent source cursors with a late-arrival overlap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window."""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until = self.until or datetime.now(timezone.utc)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self.since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 {source: self.since for source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_CHECKPOINTED_SOURCES}, until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fallback = until - timedelta(days=self.window_days or 1)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checkpoint_list = ( checkpoints if checkpoints is not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else getattr(store, "load_source_checkpoints", lambda: [])()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checkpoints_by_source = {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checkpoint.source_name: checkpoint for checkpoint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checkpoint_list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historical = ( _latest_watermarks_from_items(corpus_items)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corpus_items is not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else _latest_watermarks_by_source(store)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starts: dict[str, datetime] = {}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source in _CHECKPOINTED_SOURCES: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checkpoint = checkpoints_by_source.get(source)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watermark = checkpoint.watermark if checkpoint and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checkpoint.complete else historical.get(source)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starts[source] = 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watermark - timedelta(hours=incremental_overlap_hours())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watermark is not None else fallback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starts, until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_latest_watermark(store: JsonIntelRunStore) -&gt; datetime |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latest: datetime | None =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blackboard in store.load_all_blackboards(limit=50):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item in blackboard.raw_items: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item.published_at is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latest is None or item.published_at &gt; latest: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latest = item.published_at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latest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_latest_watermarks_by_source(store: JsonIntelRunStore) -&gt; dict[str,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datetime]: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latest: dict[str, datetime] = {}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blackboard in store.load_all_blackboards(limit=200):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item in blackboard.raw_items: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item.published_at is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current = latest.get(item.source_name)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current is None or item.published_at &gt; current: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latest[item.source_name] = item.published_at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latest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_latest_watermarks_from_items(items: list[RawIntelItem]) -&gt; dict[str,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datetime]: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latest: dict[str, datetime] = {}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item in items: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item.source_name not in _CHECKPOINTED_SOURCES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item.published_at is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prior = latest.get(item.source_name)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prior is None or item.published_at &gt; prior: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latest[item.source_name] = item.published_at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latest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# </w:t>
      </w:r>
      <w:r>
        <w:rPr>
          <w:rFonts w:ascii="Courier New" w:hAnsi="Courier New"/>
          <w:color w:val="000000"/>
          <w:sz w:val="18"/>
          <w:szCs w:val="18"/>
        </w:rPr>
        <w:t>文件</w:t>
      </w:r>
      <w:r>
        <w:rPr>
          <w:rFonts w:ascii="Courier New" w:hAnsi="Courier New"/>
          <w:color w:val="000000"/>
          <w:sz w:val="18"/>
          <w:szCs w:val="18"/>
        </w:rPr>
        <w:t xml:space="preserve"> backend/intel_agent/engine/gaps.py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"""Adaptive incremental gap analysis over the persisted intelligence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corpus."""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__future__ import annotations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import hashlib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import re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>from collections import defaultdict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datetime import datetime, timedelta, timezone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typing import Callable, Sequence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..relevance import cosine_similarity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..schemas import ( CandidateTopic, CorpusGap, CoverageGap,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RawIntelItem, RunGap, SourceCheckpoint,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..topics import ( CORE_SECURITY_TOPICS, EXTENDED_SECURITY_TOPICS,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TOPIC_ANCHORS, detect_topics, tokenize,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SOURCE_CHANNEL = { "arxiv_api": "research",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"nvd_cve_api": "vulnerability_advisory",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"osv_dev_api": "vulnerability_advisory",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"cisa_kev_json": "exploitation",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SOURCE_TRUST = { "arxiv_api": 0.72, "nvd_cve_api": 0.90,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"osv_dev_api": 0.84, "cisa_kev_json": 0.92,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CHANNEL_SOURCES = { "research": ["arxiv_api"],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"vulnerability_advisory": ["nvd_cve_api", "osv_dev_api"],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"exploitation": ["cisa_kev_json"],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HALF_LIFE_DAYS = { "research": 365, "vulnerability_advisory": 730,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"exploitation": 365,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FRESHNESS_SLA_DAYS = {"research": 180, "vulnerability_advisory": 365}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VULNERABILITY_EXEMPT_TOPICS = {"jailbreak", "model backdoor"}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EmbedFn = Callable[[Sequence[str]], list[list[float]]]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coverage_targets() -&gt; dict[tuple[str, str], float]: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targets: dict[tuple[str, str], float] = {}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topic in CORE_SECURITY_TOPICS: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targets[(topic, "research")] = 3.0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topic not in VULNERABILITY_EXEMPT_TOPICS: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targets[(topic, "vulnerability_advisory")] = 3.0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targets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relevance_probability(item: RawIntelItem) -&gt; float: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relevance = item.metadata.get("relevance")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isinstance(relevance, dict):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relevance.get("label") == "irrelevant":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 0.0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 min(1.0, max(0.0, float(relevance.get("score",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item.relevance_score))))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except (TypeError, ValueError):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pass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float(item.relevance_score)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topic_credits(item: RawIntelItem) -&gt; dict[str, float]: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raw_scores = item.metadata.get("topic_scores")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scores: dict[str, float] = {}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isinstance(raw_scores, dict):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topic, value in raw_scores.items():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topic not in CORE_SECURITY_TOPICS: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score = min(1.0, max(0.0, float(value)))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except (TypeError, ValueError):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score &gt; 0: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scores[topic] = score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not scores: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topics = set(item.metadata.get("topics") or [])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relevance = item.metadata.get("relevance")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isinstance(relevance, dict) and relevance.get("topic"):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topics.add(str(relevance["topic"]))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topics.update(detect_topics(f"{item.title} {item.summary}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{item.raw_text or ''}"))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scores = {topic: 1.0 for topic in topics if topic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CORE_SECURITY_TOPICS}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total = sum(scores.values())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total &gt; 1.0: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{topic: score / total for topic, score in scores.items()}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scores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canonical_event_key(item: RawIntelItem)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text = f"{item.item_id} {item.title} {item.summary}"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match = re.search(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r"(CVE-\d{4}-\d{4,}|GHSA-[a-z0-9-]{14}|PYSEC-\d{4}-\d+|RUSTSEC-\d{4}-\d+)"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text, re.IGNORECASE,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match: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match.group(1).upper()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content = " ".join(f"{item.title} {item.summary}".lower().split())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hashlib.sha256(content.encode("utf-8")).hexdigest()[:24]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_uniqueness_weights(items: list[RawIntelItem]) -&gt; dict[str, float]: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weights: dict[str, float] = {}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seen_ids: set[str] = set()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event_sources: dict[str, set[str]] = defaultdict(set)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ordered = sorted(items, key=lambda item: item.published_at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item.fetched_at)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item in ordered: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item.item_id in seen_ids: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weights[item.item_id] = 0.0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seen_ids.add(item.item_id)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key = canonical_event_key(item)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sources = event_sources[key]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not sources: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weight = 1.0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elif item.source_name not in sources: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weight = 0.5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else: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weight = 0.0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sources.add(item.source_name)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weights[item.item_id] = weight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weights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freshness_weight(item: RawIntelItem, channel: str, now: datetime) -&gt;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float: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if max(cosine_similarity(vector, item_vectors[other]) for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other in cluster) &gt;= 0.82: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cluster.append(index)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break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else: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clusters.append([index])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candidates: list[CandidateTopic]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number, cluster in enumerate(clusters, start=1):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cluster_items = [residual[index] for index in cluster]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independent_items: dict[str, RawIntelItem] = {}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item in cluster_items: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independent_items.setdefault(canonical_event_key(item), item)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sources = sorted({item.source_name for item in cluster_items})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mean_relevance = sum(relevance_probability(item) for item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cluster_items) / len(cluster_items)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max_anchor = max(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(cosine_similarity(item_vectors[index], anchor) for index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cluster for anchor in anchor_vectors),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default=1.0,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recent_count = 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baseline_count = 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item in independent_items.values():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observed = item.published_at or item.fetched_at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observed.tzinfo is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observed = observed.replace(tzinfo=timezone.utc)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age = now - observed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age &lt;= timedelta(days=30):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recent_count += 1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elif age &lt;= timedelta(days=120):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baseline_count += 1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monthly_baseline = baseline_count / 3.0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burst_ratio = recent_count / max(0.5, monthly_baseline)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( len(independent_items) &lt; 3 or len(sources) &lt; 2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or mean_relevance &lt; 0.7 or max_anchor &gt;= 0.7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or recent_count &lt; 2 or burst_ratio &lt; 1.5 ):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tokens: dict[str, int] = defaultdict(int)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item in cluster_items: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for token in tokenize(f"{item.title} {item.summary}"):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tokens[token] += 1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label = " ".join(token for token, _ in sorted(tokens.items(),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key=lambda row: (-row[1], row[0]))[:4])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support = min(1.0, len(independent_items) / 5)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diversity = min(1.0, len(sources) / 3)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separation = min(1.0, max(0.0, (1.0 - max_anchor) / 0.3))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burst = min(1.0, burst_ratio / 4.0)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score = min(1.0, support * diversity * separation * burst *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mean_relevance)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item_ids = sorted(item.item_id for item in cluster_items)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digest =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>hashlib.sha256("|".join(item_ids).encode("utf-8")).hexdigest()[:12]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candidates.append( CandidateTopic(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candidate_id=f"candidate:{digest}",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proposed_name=label or f"emerging cluster {number}",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supporting_item_ids=item_ids, source_names=sources,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mean_relevance=round(mean_relevance, 4),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max_anchor_similarity=round(max_anchor, 4),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emergence_score=round(score, 4), rationale=(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"Residual evidence passed independent-support,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source-diversity, 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"relevance, separation, and temporal-burst gates." 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metadata={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"independent_evidence_count": len(independent_items),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"recent_30d": recent_count,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"baseline_monthly": round(monthly_baseline, 3),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"burst_ratio": round(burst_ratio, 3), }, )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candidates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# </w:t>
      </w:r>
      <w:r>
        <w:rPr>
          <w:rFonts w:ascii="Courier New" w:hAnsi="Courier New"/>
          <w:color w:val="000000"/>
          <w:sz w:val="18"/>
          <w:szCs w:val="18"/>
        </w:rPr>
        <w:t>文件</w:t>
      </w:r>
      <w:r>
        <w:rPr>
          <w:rFonts w:ascii="Courier New" w:hAnsi="Courier New"/>
          <w:color w:val="000000"/>
          <w:sz w:val="18"/>
          <w:szCs w:val="18"/>
        </w:rPr>
        <w:t xml:space="preserve"> backend/intel_agent/engine/bandit.py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"""Deterministic UCB ranking and reward attribution for adaptive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queries."""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__future__ import annotations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import math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collections import defaultdict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..analysis import operator_signature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..schemas import CorpusGap, QueryCallOutcome, QueryCandidate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arm_key(candidate: QueryCandidate)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topic = candidate.target_topics[0] if candidate.target_topics else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"general"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"|".join( [ topic, candidate.evidence_channel,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candidate.source_name, candidate.query_intent,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operator_signature(candidate.source_name, candidate.params), 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_outcome_arm(outcome: QueryCallOutcome)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topic = outcome.target_topics[0] if outcome.target_topics else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"general"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"|".join(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[topic, outcome.evidence_channel, outcome.source_name,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outcome.query_intent, outcome.operator_signature]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score_candidates( candidates: list[QueryCandidate],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outcomes: list[QueryCallOutcome], corpus_gaps: list[CorpusGap],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) -&gt; list[tuple[QueryCandidate, float]]: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stats: dict[str, list[float]] = defaultdict(list)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outcome in outcomes: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stats[_outcome_arm(outcome)].append(float(outcome.reward))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total_calls = len(outcomes)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gaps = {gap.gap_id: gap for gap in corpus_gaps}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ranked: list[tuple[QueryCandidate, float]]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candidate in candidates: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rewards = stats.get(arm_key(candidate), [])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history_mean = sum(rewards) / len(rewards) if rewards else 0.0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target_priority = sum( gaps[gap_id].priority_score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for gap_id in candidate.target_gap_ids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gap_id in gaps and gaps[gap_id].status == "open"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not candidate.target_gap_ids and candidate.query_intent ==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"discovery":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target_priority = 0.2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expected_reduction = min(1.0, 0.6 * target_priority + 0.4 *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max(0.0, history_mean))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exploration = math.sqrt(2.0 * math.log(total_calls + 2) /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(len(rewards) + 1))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historical = [outcome for outcome in outcomes if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_outcome_arm(outcome) == arm_key(candidate)]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noise = 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sum(outcome.noise_count / max(1, outcome.new_count) for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outcome in historical) / len(historical)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historical else 0.0 )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duplicate = 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sum(outcome.duplicate_count / max(1, outcome.in_scope_count)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for outcome in historical)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/ len(historical) if historical else 0.0 )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utility = expected_reduction - 0.2 * noise - 0.2 * duplicate +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exploration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ranked.append((candidate, round(utility, 4)))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sorted(ranked, key=lambda row: (-row[1], row[0].candidate_id))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select_portfolio( candidates: list[QueryCandidate],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outcomes: list[QueryCallOutcome], corpus_gaps: list[CorpusGap],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max_calls: int = 4, max_total_calls: int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discovery_unbounded: bool = False,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budget_outcomes: list[QueryCallOutcome]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) -&gt; list[tuple[QueryCandidate, float]]: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ranked = score_candidates(candidates, outcomes, corpus_gaps)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selected: list[tuple[QueryCandidate, float]]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total_budget = max_total_calls or max(1, len(outcomes) + max_calls)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prior_counts: dict[str, int] = defaultdict(int)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outcome in budget_outcomes if budget_outcomes is not None else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outcomes: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prior_counts[outcome.query_intent] += 1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discovery_remaining = max(0, math.ceil(total_budget * 0.20) -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prior_counts["discovery"])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confirmation_remaining = max(0, math.ceil(total_budget * 0.10) -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prior_counts["confirmation"])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intent_caps = {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"discovery": max_calls if discovery_unbounded else min(1,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discovery_remaining),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"confirmation": min(1, confirmation_remaining),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intent_counts: dict[str, int] = defaultdict(int)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row in ranked: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candidate = row[0]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cap = intent_caps.get(candidate.query_intent)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if cap is not None and intent_counts[candidate.query_intent] &gt;=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cap: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selected.append(row)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intent_counts[candidate.query_intent] += 1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len(selected) &gt;= max_calls: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break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selected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normalized_reward( before_priority: float, after_priority: float,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outcome: QueryCallOutcome, residual_support: float = 0.0, ) -&gt; float: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denominator = max(1.0, before_priority)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gap_reduction = max(0.0, before_priority - after_priority) /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denominator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noise_ratio = outcome.noise_count / max(1, outcome.new_count)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duplicate_ratio = outcome.duplicate_count / max(1,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outcome.in_scope_count)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discovery_bonus = 0.0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outcome.query_intent == "discovery":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extended_new = int(outcome.metadata.get("extended_new_count")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0)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discovery_bonus = min(0.25, 0.05 * extended_new + 0.1 *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residual_support)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confirmation_bonus = ( min(0.25, 0.1 * outcome.relevant_new)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outcome.query_intent == "confirmation" and outcome.success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else 0.0 )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reward = ( gap_reduction + discovery_bonus + confirmation_bonus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- 0.2 * noise_ratio - 0.2 * duplicate_ratio - 0.05 )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round(max(-1.0, min(1.0, reward)), 4)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# </w:t>
      </w:r>
      <w:r>
        <w:rPr>
          <w:rFonts w:ascii="Courier New" w:hAnsi="Courier New"/>
          <w:color w:val="000000"/>
          <w:sz w:val="18"/>
          <w:szCs w:val="18"/>
        </w:rPr>
        <w:t>文件</w:t>
      </w:r>
      <w:r>
        <w:rPr>
          <w:rFonts w:ascii="Courier New" w:hAnsi="Courier New"/>
          <w:color w:val="000000"/>
          <w:sz w:val="18"/>
          <w:szCs w:val="18"/>
        </w:rPr>
        <w:t xml:space="preserve"> backend/intel_agent/tools/adaptive_tools.py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"""Planning tools that keep LLM proposals behind deterministic scoring."""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__future__ import annotations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import json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typing import Any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pydantic import ValidationError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..engine.bandit import select_portfolio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..engine.gaps import SOURCE_CHANNEL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..schemas import QueryCandidate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..topics import ALL_SECURITY_TOPICS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.context import ToolContext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_STATE_SCHEMA = {"type": "object", "properties": {}}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_CANDIDATE_SCHEMA = { "type": "object", "properties": { "candidates": {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"type": "array", "maxItems": 8, "items": { "type": "object",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"properties": { "candidate_id": {"type": "string"},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"source_name": { "type": "string",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"enum": ["nvd_cve_api", "arxiv_api",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"cisa_kev_json", "osv_dev_api"],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}, "query_text": {"type": "string"}, "params": {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"type": "object", "description": 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    "All source-specific operators must be nested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here, e.g. "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                "arxiv_search_query, nvd_cwe_id,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osv_ecosystem, or cisa_keyword."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), }, "query_intent": { "type": "string",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"enum": ["gap_fill", "discovery", "entity_expand",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"confirmation"],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}, "evidence_channel": { "type": "string",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"enum": ["research", "vulnerability_advisory",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"exploitation"],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"target_topics": {"type": "array", "items": {"type":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"string"}},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"target_gap_ids": {"type": "array", "items": {"type":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"string"}},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"rationale": {"type": "string"}, }, "required": [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"candidate_id", "source_name", "query_text",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"query_intent",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"evidence_channel", "target_topics", "target_gap_ids",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], }, } }, "required": ["candidates"],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build_adaptive_tools(ctx: ToolContext) -&gt; list[Any]: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from claude_agent_sdk import tool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@tool( "get_collection_state",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"Return the authoritative Core CorpusGaps, current RunGaps, source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checkpoints, and 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"recent per-call rewards. Extended topics never appear as coverage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gaps.",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_STATE_SCHEMA,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async def get_collection_state(args: dict[str, Any]) -&gt; dict[str,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Any]: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state = { "corpus_gaps": [ gap.model_dump(mode="json")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for gap in ctx.corpus_gaps if gap.status == "open" ][:24],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"run_gaps": [gap.model_dump(mode="json") for gap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ctx.run_gaps if gap.status == "open"],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"source_checkpoints": [checkpoint.model_dump(mode="json") for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checkpoint in ctx.source_checkpoints],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"extended_trends": ctx.extended_trends,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"historical_reward_summary": _historical_reward_summary(ctx),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"api_calls_remaining": 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None if ctx.max_api_calls is None else max(0,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ctx.max_api_calls - ctx.api_calls_used)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),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_text(json.dumps(state, ensure_ascii=False))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@tool( "score_query_candidates",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"Submit 1-8 source-specific query candidates. Deterministic UCB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scoring approves at 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"most four. Only approved candidate IDs may be passed to source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tools.",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_CANDIDATE_SCHEMA,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async def score_query_candidates(args: dict[str, Any]) -&gt; dict[str,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Any]: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raw = list(args.get("candidates") or [])[:8]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candidates: list[QueryCandidate]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errors: list[str]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seen: set[str] = set()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entry in raw: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candidate = QueryCandidate.model_validate(entry)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except ValidationError as exc: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errors.append(str(exc.errors(include_url=False))[:300])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candidate.candidate_id in seen: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errors.append(f"duplicate candidate_id: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{candidate.candidate_id}")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validation_error = candidate_validation_error(candidate, ctx)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validation_error: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errors.append(f"{candidate.candidate_id}: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{validation_error}")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seen.add(candidate.candidate_id)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candidates.append(candidate)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remaining = ( ctx.max_calls_this_round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ctx.max_api_calls is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else min(ctx.max_calls_this_round, max(0, ctx.max_api_calls -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ctx.api_calls_used))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selected = select_portfolio( candidates, ctx.prior_outcomes,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ctx.corpus_gaps, max_calls=remaining,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max_total_calls=ctx.max_api_calls,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discovery_unbounded=ctx.extended_focus,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budget_outcomes=ctx.current_run_outcomes,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ctx.approved_candidates = {candidate.candidate_id: candidate for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candidate, _ in selected}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ctx.candidate_utilities = {candidate.candidate_id: utility for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candidate, utility in selected}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payload = { "approved": [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{**candidate.model_dump(mode="json"), "utility": utility}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for candidate, utility in selected 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"rejected_count": len(candidates) - len(selected),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"validation_errors": errors,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_text(json.dumps(payload, ensure_ascii=False))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[get_collection_state, score_query_candidates]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candidate_validation_error(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candidate: QueryCandidate, ctx: ToolContext ) -&gt; str |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from .source_tools import candidate_exceeds_time_scope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candidate.evidence_channel !=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SOURCE_CHANNEL[candidate.source_name]: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"source and evidence_channel do not match"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unknown_topics = sorted(set(candidate.target_topics) -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set(ALL_SECURITY_TOPICS))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unknown_topics: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return f"unknown taxonomy topics: {unknown_topics}"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open_gap_ids = {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gap.gap_id for gap in ctx.corpus_gaps if gap.status == "open"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} | {gap.gap_id for gap in ctx.run_gaps if gap.status == "open"}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invalid_gap_ids = sorted(set(candidate.target_gap_ids) - open_gap_ids)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invalid_gap_ids: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f"target gaps are not open: {invalid_gap_ids}"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candidate_exceeds_time_scope(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ctx, candidate.source_name, candidate.params 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"candidate time operators exceed the authoritative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incremental window"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candidate.query_intent == "gap_fill" and not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candidate.target_gap_ids: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"gap_fill candidates require an open target gap"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_historical_reward_summary(ctx: ToolContext) -&gt; list[dict[str, Any]]: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arms: dict[tuple[str, str, str, str, str], dict[str, float]] = {}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outcome in ctx.prior_outcomes: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topic = outcome.target_topics[0] if outcome.target_topics else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"general"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key = ( topic, outcome.evidence_channel, outcome.source_name,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outcome.query_intent, outcome.operator_signature,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row = arms.setdefault( key,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{"calls": 0.0, "reward": 0.0, "noise": 0.0, "duplicate": 0.0},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row["calls"] += 1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row["reward"] += outcome.reward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row["noise"] += outcome.noise_count / max(1, outcome.new_count)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row["duplicate"] += outcome.duplicate_count / max(1,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outcome.in_scope_count)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summary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key, totals in arms.items():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calls = int(totals["calls"])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summary.append( { "arm": key, "calls": calls,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"mean_reward": round(totals["reward"] / calls, 4),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"mean_noise_ratio": round(totals["noise"] / calls, 4),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"mean_duplicate_ratio": round(totals["duplicate"] / calls,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4),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}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sorted( summary,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key=lambda row: (-row["mean_reward"], -row["calls"], row["arm"]),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)[:12]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_text(message: str) -&gt; dict[str, Any]: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{"content": [{"type": "text", "text": message}]}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# </w:t>
      </w:r>
      <w:r>
        <w:rPr>
          <w:rFonts w:ascii="Courier New" w:hAnsi="Courier New"/>
          <w:color w:val="000000"/>
          <w:sz w:val="18"/>
          <w:szCs w:val="18"/>
        </w:rPr>
        <w:t>文件</w:t>
      </w:r>
      <w:r>
        <w:rPr>
          <w:rFonts w:ascii="Courier New" w:hAnsi="Courier New"/>
          <w:color w:val="000000"/>
          <w:sz w:val="18"/>
          <w:szCs w:val="18"/>
        </w:rPr>
        <w:t xml:space="preserve"> backend/intel_agent/tools/source_tools.py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"""Source-search tools the agent calls directly inside a round.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Each registered source is a typed ``@tool`` exposing its advanced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operators, so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the agent learns to combine them (this is the roadmap's "high-level search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strategy" capability). Handlers are thin wrappers over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``sources.search_source``;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they enforce the API-call budget and cross-round query dedup, apply the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active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time scope (incremental mode), and record every call for playbook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harvesting.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"""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__future__ import annotations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import json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import re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datetime import datetime, timezone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typing import Any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..analysis import operator_signature, source_query_key,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SourceQuerySpec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..engine.gaps import SOURCE_CHANNEL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..sources import build_arxiv_search_query, search_source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.context import ToolContext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_NVD_SCHEMA = { "type": "object", "properties": {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"query_text": {"type": "string", "description": "Free-text mission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query / keywordSearch."},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"nvd_cwe_id": {"type": "string", "description": "CWE filter, e.g.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CWE-94, CWE-502."},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"nvd_cvss_v3_severity": {"type": "string", "description": "HIGH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CRITICAL."},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"nvd_pub_start_date": {"type": "string", "description": "ISO-8601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ext, e.g. 2026-07-01T00:00:00.000"},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"nvd_pub_end_date": {"type": "string", "description": "ISO-8601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ext; pair with start."},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"nvd_has_kev": {"type": "boolean", "description": "Only CVEs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the CISA KEV catalog."},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"nvd_keyword_exact_match": {"type": "boolean", "description":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"Phrase match for multi-word keywords."},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"nvd_cve_id": {"type": "string", "description": "Direct CVE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lookup."},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"nvd_start_index": {"type": "integer", "minimum": 0,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"description": "NVD page offset."},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"candidate_id": {"type": "string", "description": "Approved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adaptive candidate ID."},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}, "required": ["query_text"],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_ARXIV_SCHEMA = { "type": "object", "properties": {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"query_text": {"type": "string", "description": "Mission query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(used if no arxiv_search_query)."},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"arxiv_search_query": { "type": "string",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"description": 'arXiv query language: all:/ti:/abs:, AND/OR,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quoted phrases, cat:cs.CR. '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'E.g. (all:"prompt injection") AND (cat:cs.CR)', 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"arxiv_start": {"type": "integer", "minimum": 0, "description":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"arXiv page offset."},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"candidate_id": {"type": "string", "description": "Approved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adaptive candidate ID."},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}, "required": ["query_text"], }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>_CISA_SCHEMA = { "type": "object", "properties": {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"query_text": {"type": "string", "description": "Keyword to match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against KEV entries."},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"cisa_keyword": {"type": "string", "description": "Explicit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keyword override."},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"cisa_cve_ids": {"type": "array", "items": {"type": "string"},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"description": "Specific CVE IDs."},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"candidate_id": {"type": "string", "description": "Approved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adaptive candidate ID."},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}, "required": ["query_text"],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_OSV_SCHEMA = { "type": "object", "properties": {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"query_text": {"type": "string", "description": "Mission query /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identifier."},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"osv_ecosystem": {"type": "string", "description": "e.g. PyPI,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npm, Go."},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"osv_package_name": {"type": "string", "description": "Package to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query (pair with ecosystem)."},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"osv_purl": {"type": "string", "description": "Package URL."},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"osv_vuln_id": {"type": "string", "description":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"OSV/GHSA/PYSEC/CVE id for direct lookup."},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"candidate_id": {"type": "string", "description": "Approved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adaptive candidate ID."},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}, "required": ["query_text"],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_PARAM_KEYS: dict[str, tuple[str, ...]] = { "nvd_cve_api": 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"nvd_cwe_id", "nvd_cvss_v3_severity", "nvd_pub_start_date",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"nvd_pub_end_date",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"nvd_has_kev", "nvd_keyword_exact_match", "nvd_cve_id",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"nvd_start_index", 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"arxiv_api": ("arxiv_search_query", "arxiv_start"),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"cisa_kev_json": ("cisa_keyword", "cisa_cve_ids"),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"osv_dev_api": ("osv_ecosystem", "osv_package_name", "osv_purl",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"osv_vuln_id"),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validate_adaptive_candidate_call(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ctx: ToolContext, source_name: str, candidate_id: str ) -&gt; str |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"""Apply the hook/handler shared adaptive-query safety checks."""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not ctx.adaptive: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candidate = ctx.approved_candidates.get(candidate_id)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candidate is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"Adaptive source calls require an approved candidate_id."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candidate.source_name != source_name: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f"Candidate {candidate.candidate_id} is for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{candidate.source_name}."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candidate.evidence_channel != SOURCE_CHANNEL[source_name]: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"Candidate evidence_channel does not match the selected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source."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candidate_exceeds_time_scope(ctx, source_name, candidate.params):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"Candidate time operators exceed the authoritative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incremental window."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params = { key: value for key, value in candidate.params.items()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key in _PARAM_KEYS[source_name] and value not in (None, "", [],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{})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_apply_time_scope(source_name, params, ctx)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spec = SourceQuerySpec( source_name=source_name,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query_text=candidate.query_text,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target_topics=list(candidate.target_topics),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max_results=ctx.max_results_per_call, strategy_name="agent",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params=params,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source_query_key(spec) in ctx.executed_keys: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"This exact approved query already ran."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len(ctx.executed_calls) &gt;= ctx.max_calls_this_round: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"Per-round source-call budget exhausted."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not ctx.budget_remaining():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"API-call budget exhausted for this run."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candidate_exceeds_time_scope(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ctx: ToolContext, source_name: str, params: dict[str, Any] ) -&gt; bool: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since, until = ctx.source_time_scope(source_name)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since is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False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source_name == "nvd_cve_api":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start = _parse_time_operator(params.get("nvd_pub_start_date"))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end = _parse_time_operator(params.get("nvd_pub_end_date"))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bool((start and start &lt; since) or (until and end and end &gt;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until))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source_name == "arxiv_api":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query = str(params.get("arxiv_search_query") or "")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match = re.search(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r"submittedDate:\[(\d{12})\s+TO\s+(\d{12})\]", query,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re.IGNORECASE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not match: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 False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start = datetime.strptime(match.group(1),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"%Y%m%d%H%M").replace(tzinfo=timezone.utc)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end = datetime.strptime(match.group(2),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"%Y%m%d%H%M").replace(tzinfo=timezone.utc)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start &lt; since or bool(until and end &gt; until)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False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_parse_time_operator(value: Any) -&gt; datetime |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not value: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parsed = datetime.fromisoformat(str(value).replace("Z", "+00:00"))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except ValueError: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parsed.replace(tzinfo=parsed.tzinfo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timezone.utc).astimezone(timezone.utc)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>def _apply_time_scope(source_name: str, params: dict[str, Any], ctx: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ToolContext)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"""Inject native date operators for sources that support them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(incremental mode)."""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since, until = ctx.source_time_scope(source_name)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since is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source_name == "nvd_cve_api" and (ctx.adaptive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"nvd_pub_start_date" not in params):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params["nvd_pub_start_date"] =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since.strftime("%Y-%m-%dT%H:%M:%S.000")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end = until if until is not None else datetime.now(timezone.utc)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params["nvd_pub_end_date"] = end.strftime("%Y-%m-%dT%H:%M:%S.000")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elif source_name == "arxiv_api":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existing = params.get("arxiv_search_query") or 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ctx.adaptive and "submittedDate" in existing: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existing = re.sub( r"\s+AND\s+submittedDate:\[[^\]]+\]", "",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str(existing), flags=re.IGNORECASE, ).strip()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"submittedDate" not in existing: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frm = since.strftime("%Y%m%d%H%M")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to = until.strftime("%Y%m%d%H%M") if until is not None else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since.strftime("%Y%m%d") + "2359"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window = f"submittedDate:[{frm} TO {to}]"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params["arxiv_search_query"] = f"({existing}) AND {window}" if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existing else window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_run_call(ctx: ToolContext, source_name: str, args: dict[str, Any]) -&gt;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dict[str, Any]: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query_text = str(args.get("query_text") or "").strip()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candidate_id = str(args.get("candidate_id") or "").strip() or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params = { key: args[key] for key in _PARAM_KEYS[source_name]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key in args and args[key] not in (None, "", [], {})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query_intent = "gap_fill"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target_topics = list(ctx.target_topics)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target_gap_ids: list[str]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evidence_channel = SOURCE_CHANNEL[source_name]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ctx.adaptive: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denial = validate_adaptive_candidate_call(ctx, source_name,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candidate_id or "")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denial: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 _text(f"Denied: {denial}")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candidate = ctx.approved_candidates[candidate_id or ""]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query_text = candidate.query_text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params = { key: value for key, value in candidate.params.items()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key in _PARAM_KEYS[source_name] and value not in (None, "",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[], {})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query_intent = candidate.query_intent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target_topics = list(candidate.target_topics)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target_gap_ids = list(candidate.target_gap_ids)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source_name == "arxiv_api" and not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params.get("arxiv_search_query"):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params["arxiv_search_query"] = build_arxiv_search_query(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query_text, target_topics or ctx.target_topics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_apply_time_scope(source_name, params, ctx)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spec = SourceQuerySpec(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source_name=source_name, query_text=query_text,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target_topics=target_topics,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max_results=ctx.max_results_per_call, strategy_name="agent",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params=params,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key = source_query_key(spec)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key in ctx.executed_keys: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_text(f"Skipped: this exact {source_name} query already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ran. Vary the operators or query text.")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ctx.adaptive and len(ctx.executed_calls) &gt;=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ctx.max_calls_this_round: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_text("Skipped: per-round source-call budget exhausted.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Call submit_round_summary.")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not ctx.budget_remaining():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_text("Skipped: API-call budget exhausted for this run.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Call submit_round_summary.")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items, stat = search_source(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source_name, query_text or " ".join(ctx.target_topics[:3]),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target_topics=target_topics or ctx.target_topics,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max_results=ctx.max_results_per_call, **params,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ctx.executed_keys.add(key)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ctx.api_calls_used += 1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ctx.stats.append(stat)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new_ids: list[str]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kept = 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duplicates = 0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item in items: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not ctx.in_time_scope(item):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kept += 1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item.item_id in ctx.existing_item_ids or item.item_id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ctx.collected_items: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duplicates += 1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item.metadata["collection_strategy"] = "agent"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item.metadata["source_query"] = query_text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item.metadata["source_query_params"] = params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ctx.collected_items[item.item_id] = item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new_ids.append(item.item_id)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has_more = source_name in {"nvd_cve_api", "arxiv_api"} and len(items)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&gt;= ctx.max_results_per_call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call_id = f"{ctx.run_id}:call:{ctx.api_calls_used}"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ctx.executed_calls.append( { "call_id": call_id,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"candidate_id": candidate_id, "source_name": source_name,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"query_text": query_text, "params": params,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"query_intent": query_intent,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"evidence_channel": evidence_channel,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"target_topics": target_topics,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"target_gap_ids": target_gap_ids, "new_item_ids": new_ids,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"signature": operator_signature(source_name, params),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"raw_count": len(items), "in_scope_count": kept,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"duplicate_count": duplicates, "has_more": has_more,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"success": stat.success, "error_type": stat.error_type,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"latency_ms": stat.latency_ms, }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candidate_id: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ctx.approved_candidates.pop(candidate_id, None)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not stat.success: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_text(f"{source_name} error: {stat.error_type}. Try a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different source or operators.")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titles = "; ".join(item.title[:70] for item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list(ctx.collected_items.values())[-3:])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_text(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f"{source_name}: fetched {len(items)} raw / {kept} in-scope, 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f"{duplicates} duplicate, {len(new_ids)} new, has_more={has_more}.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f"operators={_fmt(params)}. Newest: {titles or '(none)'}"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build_source_tools(ctx: ToolContext) -&gt; list[Any]: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from claude_agent_sdk import tool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@tool("search_nvd", "Search the NVD CVE API 2.0 for LLM/AI-related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CVEs. 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"Combine keyword_text with nvd_cwe_id / nvd_cvss_v3_severity /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date window / nvd_has_kev 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"to cut noise (e.g. CWE-502 unsafe deserialization, CWE-94 code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injection).", _NVD_SCHEMA)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async def search_nvd(args: dict[str, Any]) -&gt; dict[str, Any]: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_run_call(ctx, "nvd_cve_api", args)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@tool("search_arxiv", "Search arXiv for LLM-security papers. Prefer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arxiv_search_query with the 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"arXiv query language (field prefixes, AND/OR, quoted phrases,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cat:cs.CR) for precision.",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_ARXIV_SCHEMA)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async def search_arxiv(args: dict[str, Any]) -&gt; dict[str, Any]: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_run_call(ctx, "arxiv_api", args)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@tool("search_cisa_kev", "Search the CISA Known Exploited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Vulnerabilities catalog by keyword or 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"specific CVE IDs. Best for confirming real-world exploited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AI-stack CVEs.", _CISA_SCHEMA)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async def search_cisa_kev(args: dict[str, Any]) -&gt; dict[str, Any]: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_run_call(ctx, "cisa_kev_json", args)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@tool("search_osv", "Search OSV.dev for open-source ecosystem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advisories. Use osv_ecosystem + 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"osv_package_name (e.g. PyPI/mlflow) or osv_vuln_id for direct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lookup.", _OSV_SCHEMA)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async def search_osv(args: dict[str, Any]) -&gt; dict[str, Any]: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_run_call(ctx, "osv_dev_api", args)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return [search_nvd, search_arxiv, search_cisa_kev, search_osv]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_fmt(params: dict[str, Any])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json.dumps(params, ensure_ascii=False) if params else "base"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_text(message: str) -&gt; dict[str, Any]: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{"content": [{"type": "text", "text": message}]}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# </w:t>
      </w:r>
      <w:r>
        <w:rPr>
          <w:rFonts w:ascii="Courier New" w:hAnsi="Courier New"/>
          <w:color w:val="000000"/>
          <w:sz w:val="18"/>
          <w:szCs w:val="18"/>
        </w:rPr>
        <w:t>文件</w:t>
      </w:r>
      <w:r>
        <w:rPr>
          <w:rFonts w:ascii="Courier New" w:hAnsi="Courier New"/>
          <w:color w:val="000000"/>
          <w:sz w:val="18"/>
          <w:szCs w:val="18"/>
        </w:rPr>
        <w:t xml:space="preserve"> backend/intel_agent/sources.py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"""Registered intelligence source clients: NVD, arXiv, CISA KEV, OSV.dev.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Self-contained port of the legacy ``registered_source_tools`` HTTP/parse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layer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with the CrewAI ``BaseTool`` wrapper removed (the agentic loop calls these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plain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functions through ``@tool`` wrappers instead) and a small shared retry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added to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the previously bare urllib calls.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"""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__future__ import annotations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intel_agent.runtime.client import _setting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import json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import re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import time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import xml.etree.ElementTree as ET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datetime import datetime, timezone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http.client import RemoteDisconnected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typing import Any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urllib.error import HTTPError, URLError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urllib.parse import urlencode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urllib.request import Request, urlopen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.schemas import ApprovedSource, RawIntelItem, SourceExecutionStat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.topics import detect_topics, tokenize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NVD_CVE_API_URL = "https://services.nvd.nist.gov/rest/json/cves/2.0"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ARXIV_API_URL = "https://export.arxiv.org/api/query"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CISA_KEV_JSON_URL = 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"https://www.cisa.gov/sites/default/files/feeds/known_exploited_vulnerabil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ities.json"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OSV_QUERY_URL = "https://api.osv.dev/v1/query"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OSV_VULN_URL = "https://api.osv.dev/v1/vulns"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REGISTERED_API_SOURCE_NAMES = {"nvd_cve_api", "arxiv_api",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"cisa_kev_json", "osv_dev_api"}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USER_AGENT = "intel-agent/0.1"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ATOM_NAMESPACE = {"atom": "http://www.w3.org/2005/Atom"}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CVE_PATTERN = re.compile(r"CVE-\d{4}-\d{4,}", re.IGNORECASE)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ADVISORY_ID_PATTERN = re.compile(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r"(GHSA-[a-z0-9]{4}-[a-z0-9]{4}-[a-z0-9]{4}|PYSEC-\d{4}-\d+|RUSTSEC-\d{4}-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\d+)",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re.IGNORECASE,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_RETRYABLE = (URLError, TimeoutError, RemoteDisconnected, ConnectionError)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DEFAULT_OSV_PACKAGE_TARGETS = [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{"ecosystem": "PyPI", "name": "langchain"},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{"ecosystem": "PyPI", "name": "llama-index"},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{"ecosystem": "PyPI", "name": "transformers"},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{"ecosystem": "PyPI", "name": "gradio"},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{"ecosystem": "PyPI", "name": "mlflow"},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{"ecosystem": "PyPI", "name": "vllm"},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{"ecosystem": "PyPI", "name": "open-webui"},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{"ecosystem": "PyPI", "name": "langflow"},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{"ecosystem": "PyPI", "name": "chromadb"},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{"ecosystem": "PyPI", "name": "qdrant-client"},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{"ecosystem": "PyPI", "name": "weaviate-client"},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{"ecosystem": "PyPI", "name": "jupyter-server"},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{"ecosystem": "PyPI", "name": "ray"},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{"ecosystem": "npm", "name": "flowise"},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{"ecosystem": "npm", "name": "langchain"}, 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NVD_AI_ATTACK_KEYWORDS = [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"prompt injection", "indirect prompt injection", "jailbreak",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"large language model", "LLM", "chatbot", "model extraction",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"model inversion", "data poisoning", "adversarial example",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"training data", "RAG", "embedding", "vector database", 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NVD_AI_PRODUCT_KEYWORDS = [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"LangChain", "LlamaIndex", "Ollama", "vLLM", "llama.cpp", "Hugging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Face",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"Transformers", "MLflow", "Gradio", "Jupyter", "Ray", "Kubeflow",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"TensorFlow", "PyTorch", "NVIDIA Triton", "ONNX", "Dify", "Langflow",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"Flowise", "Milvus", "Qdrant", "Weaviate", "Chroma", 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NVD_AI_RELEVANT_CWE_IDS = [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"CWE-20", "CWE-22", "CWE-78", "CWE-79", "CWE-89", "CWE-94",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"CWE-200", "CWE-287", "CWE-434", "CWE-502", "CWE-918", 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default_registered_api_sources() -&gt; list[ApprovedSource]: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[ ApprovedSource( source_name="nvd_cve_api",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base_uri=NVD_CVE_API_URL, source_type="security_db",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trust_level=0.9,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notes="NVD CVE API 2.0 (keywordSearch,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pubStartDate/pubEndDate, hasKev, cveId).",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metadata={"supports": ["keywordSearch", "pubStartDate",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"pubEndDate", "hasKev"]},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), ApprovedSource( source_name="arxiv_api",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base_uri=ARXIV_API_URL, source_type="paper", trust_level=0.72,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notes="arXiv Atom API for LLM security papers and preprints.",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metadata={"best_for": ["prompt injection", "jailbreak", "rag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poisoning"]},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), ApprovedSource( source_name="cisa_kev_json",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base_uri=CISA_KEV_JSON_URL, source_type="advisory",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trust_level=0.92,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notes="CISA Known Exploited Vulnerabilities JSON catalog.",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metadata={"best_for": ["known exploited vulnerabilities",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"kev"]},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), ApprovedSource( source_name="osv_dev_api",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base_uri=OSV_QUERY_URL, source_type="security_db",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trust_level=0.84,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notes="OSV.dev API for open source ecosystem vulnerability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    intelligence.",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metadata={"best_for": ["GitHub Advisory", "PyPI", "RustSec",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"npm", "Go"]},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), 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# ---------------------------------------------------------------------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dispatch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search_source( source_name: str, query_text: str,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target_topics: list[str] | None = None, max_results: int = 10,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timeout_seconds: int = 20, **params: Any,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) -&gt; tuple[list[RawIntelItem], SourceExecutionStat]: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"""Run one source search; never raises -- failures return an error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stat."""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start = time.perf_counter()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topics = target_topics or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source_name == "nvd_cve_api":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items = search_nvd_cve_api(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query_text, max_results, timeout_seconds,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keyword_search=params.get("nvd_keyword_search"),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pub_start_date=params.get("nvd_pub_start_date"),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pub_end_date=params.get("nvd_pub_end_date"),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has_kev=bool(params.get("nvd_has_kev")),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cve_id=params.get("nvd_cve_id"),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keyword_exact_match=bool(params.get("nvd_keyword_exact_match")),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cwe_id=params.get("nvd_cwe_id"),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cvss_v3_severity=params.get("nvd_cvss_v3_severity"),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no_rejected=bool(params.get("nvd_no_rejected", True)),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start_index=int(params.get("nvd_start_index") or 0),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elif source_name == "arxiv_api":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items = search_arxiv_api(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query_text, topics, max_results, timeout_seconds,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arxiv_search_query=params.get("arxiv_search_query"),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arxiv_start=int(params.get("arxiv_start") or 0),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elif source_name == "cisa_kev_json":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items = search_cisa_kev_json(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query_text, max_results, timeout_seconds,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cve_ids=params.get("cisa_cve_ids") or [],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keyword=params.get("cisa_keyword"),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elif source_name == "osv_dev_api":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items = search_osv_dev_api(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query_text, max_results, timeout_seconds,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ecosystem=params.get("osv_ecosystem"),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package_name=params.get("osv_package_name"),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version=params.get("osv_version"),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purl=params.get("osv_purl"),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vuln_id=params.get("osv_vuln_id"),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else: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items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stat = SourceExecutionStat(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source_name=source_name, query_count=1,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    result_count=len(items),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success=True, latency_ms=_elapsed_ms(start), notes="ok",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items, stat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except (HTTPError, URLError, TimeoutError, RemoteDisconnected,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ConnectionError,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ValueError, ET.ParseError) as exc: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stat = SourceExecutionStat(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source_name=source_name, query_count=1, result_count=0,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success=False,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latency_ms=_elapsed_ms(start),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error_type=exc.__class__.__name__, notes=str(exc),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[], stat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# ----------------------------------------------------------------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per-source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search_nvd_cve_api(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query_text: str, max_results: int, timeout_seconds: int,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keyword_search: str | None = None, pub_start_date: str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pub_end_date: str | None = None, has_kev: bool = False, cve_id: str |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keyword_exact_match: bool = False, cwe_id: str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cvss_v3_severity: str | None = None, no_rejected: bool = True,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start_index: int = 0, ) -&gt; list[RawIntelItem]: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params = _build_nvd_query_params(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query_text, max_results, keyword_search, pub_start_date,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pub_end_date,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has_kev, cve_id, keyword_exact_match, cwe_id, cvss_v3_severity,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no_rejected,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start_index,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data = _fetch_json(_url_with_params(NVD_CVE_API_URL, params),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timeout_seconds)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parse_nvd_items(data)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search_arxiv_api(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query_text: str, target_topics: list[str], max_results: int,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timeout_seconds: int, arxiv_search_query: str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arxiv_start: int = 0, ) -&gt; list[RawIntelItem]: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search_query = arxiv_search_query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build_arxiv_search_query(query_text, target_topics)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params = {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"search_query": search_query, "start": str(max(0, arxiv_start)),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"max_results": str(max_results),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"sortBy": "submittedDate", "sortOrder": "descending",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raw_xml = _fetch_text(_url_with_params(ARXIV_API_URL, params),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timeout_seconds)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parse_arxiv_items(raw_xml)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search_cisa_kev_json(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query_text: str, max_results: int, timeout_seconds: int,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cve_ids: list[str] | None = None, keyword: str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) -&gt; list[RawIntelItem]: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data = _fetch_json(CISA_KEV_JSON_URL, timeout_seconds)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return parse_cisa_kev_items(data, query_text, cve_ids or [], keyword,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max_results)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search_osv_dev_api(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query_text: str, max_results: int, timeout_seconds: int,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ecosystem: str | None = None, package_name: str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version: str | None = None, purl: str | None = None, vuln_id: str |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) -&gt; list[RawIntelItem]: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direct_id = vuln_id or _extract_first_vulnerability_id(query_text)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direct_id: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data = _fetch_json(f"{OSV_VULN_URL}/{direct_id}", timeout_seconds)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parse_osv_vulnerability(data)[:max_results]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payload = build_osv_query_payload(ecosystem, package_name, version,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purl)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payloads = [payload] if payload else [{"package": pkg} for pkg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DEFAULT_OSV_PACKAGE_TARGETS]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items: list[RawIntelItem]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seen: set[str] = set()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next_payload in payloads: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data = _fetch_json(OSV_QUERY_URL, timeout_seconds, method="POST",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payload=next_payload)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item in parse_osv_query_response(data, query_text):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item.item_id in seen: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seen.add(item.item_id)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items.append(item)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len(items) &gt;= max_results: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return items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items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# ------------------------------------------------------------- query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builders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_build_nvd_query_params(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query_text: str, max_results: int, keyword_search: str |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pub_start_date: str | None, pub_end_date: str | None, has_kev: bool,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cve_id: str | None, keyword_exact_match: bool, cwe_id: str |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cvss_v3_severity: str | None, no_rejected: bool, start_index: int = 0,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) -&gt; dict[str, str | None]: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cve = cve_id or _extract_first_cve_id(query_text)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params: dict[str, str | None] = {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"resultsPerPage": str(max_results), "startIndex": str(max(0,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start_index))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cve: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params["cveId"] = cve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else: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params["keywordSearch"] = keyword_search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_compact_keyword_query(query_text)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keyword_exact_match and " " in params["keywordSearch"]: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params["keywordExactMatch"] =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cwe_id: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params["cweId"] = cwe_id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cvss_v3_severity: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params["cvssV3Severity"] = cvss_v3_severity.upper()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pub_start_date and pub_end_date: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params["pubStartDate"] = pub_start_date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params["pubEndDate"] = pub_end_date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has_kev: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params["hasKev"] =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no_rejected: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params["noRejected"] =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params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build_arxiv_search_query(query_text: str, target_topics: list[str]) -&gt;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phrases = target_topics or detect_topics(query_text) or [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"prompt injection", "jailbreak", "RAG poisoning", "large language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model security",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phrase_query = " OR ".join(f'all:"{phrase}"' for phrase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phrases[:6])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f"({phrase_query}) AND (cat:cs.CR OR cat:cs.AI OR cat:cs.CL)"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build_osv_query_payload(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ecosystem: str | None = None, package_name: str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version: str | None = None, purl: str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) -&gt; dict[str, Any]: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purl: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payload: dict[str, Any] = {"package": {"purl": purl}}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elif ecosystem and package_name: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payload = {"package": {"ecosystem": ecosystem, "name":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package_name}}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else: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{}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version and "@" not in payload["package"].get("purl", ""):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payload["version"] = version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payload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# -------------------------------------------------------------------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parsers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parse_nvd_items(data: dict[str, Any]) -&gt; list[RawIntelItem]: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items: list[RawIntelItem]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entry in data.get("vulnerabilities", []):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cve = entry.get("cve", {})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cve_id = cve.get("id", "")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not cve_id: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description = _first_english_description(cve.get("descriptions",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[]))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references = _extract_nvd_references(cve)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primary_ref = references[0].get("url") if references else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f"{NVD_CVE_API_URL}?cveId={cve_id}"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cwe_ids = _extract_nvd_cwe_ids(cve)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cpe_products = _extract_nvd_cpe_products(cve)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nvd_text = " ".join([description, " ".join(cpe_products)])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topics = detect_topics(nvd_text)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ai_category, matched_terms = classify_ai_vulnerability(nvd_text,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cwe_ids)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relevance = estimate_relevance(nvd_text, topics)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ai_category != "uncategorized":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relevance = max(relevance, 0.68)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items.append( RawIntelItem( item_id=f"nvd:{cve_id.lower()}",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source_name="nvd_cve_api", source_uri=primary_ref,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title=f"{cve_id}: {_shorten(description, 120)}",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summary=description,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published_at=_parse_datetime(cve.get("published")),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raw_text=description, relevance_score=relevance,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extraction_notes="Parsed from NVD CVE API 2.0 response.",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metadata={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"cve_id": cve_id, "topics": topics,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"ai_intel_category": ai_category,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"matched_ai_terms": matched_terms, "cwe_ids": cwe_ids,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"cvss_v3_severity":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_extract_nvd_cvss_v3_severity(cve),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"cpe_products": cpe_products, "source_type":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"security_db",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}, )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items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parse_arxiv_items(raw_xml: str) -&gt; list[RawIntelItem]: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root = ET.fromstring(raw_xml)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items: list[RawIntelItem]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entry in root.findall("atom:entry", ATOM_NAMESPACE):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item_id = _node_text(entry, "atom:id")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title = _clean_text(_node_text(entry, "atom:title"))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summary = _clean_text(_node_text(entry, "atom:summary"))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title.lower() == "error":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topics = detect_topics(f"{title} {summary}")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items.append( RawIntelItem(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item_id=f"arxiv:{item_id.rsplit('/', 1)[-1].lower()}",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source_name="arxiv_api", source_uri=item_id, title=title,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summary=summary,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published_at=_parse_datetime(_node_text(entry,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"atom:published")),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raw_text=summary,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relevance_score=estimate_relevance(f"{title} {summary}",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topics),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extraction_notes="Parsed from arXiv Atom API response.",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metadata={ "topics": topics, "source_type": "paper",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"authors": [ _node_text(author, "atom:name")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for author in entry.findall("atom:author",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ATOM_NAMESPACE)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], }, )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items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>def parse_cisa_kev_items(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data: dict[str, Any], query_text: str, cve_ids: list[str],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keyword: str | None, max_results: int, ) -&gt; list[RawIntelItem]: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wanted = {cve_id.upper() for cve_id in cve_ids}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wanted.update(match.upper() for match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CVE_PATTERN.findall(query_text))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query_tokens = tokenize(keyword or query_text)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items: list[RawIntelItem]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entry in data.get("vulnerabilities", []):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cve_id = str(entry.get("cveID", "")).upper()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text = " ".join( str(entry.get(key, ""))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for key in ("vendorProject", "product", "vulnerabilityName",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"shortDescription", "requiredAction",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"knownRansomwareCampaignUse")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wanted and cve_id not in wanted: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not wanted and query_tokens and not (query_tokens &amp;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tokenize(text)):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topics = detect_topics(text)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items.append( RawIntelItem( item_id=f"cisa-kev:{cve_id.lower()}",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source_name="cisa_kev_json", source_uri=(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"https://www.cisa.gov/known-exploited-vulnerabilities-catalog"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f"?search_api_fulltext={cve_id}" 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title=f"{cve_id}: {entry.get('vulnerabilityName', '')}",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summary=str(entry.get("shortDescription", "")),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published_at=_parse_date(entry.get("dateAdded")),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raw_text=text,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relevance_score=max(0.55, estimate_relevance(text,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topics)),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extraction_notes="Parsed from CISA KEV JSON catalog.",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metadata={ "cve_id": cve_id, "topics": topics,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"vendor_project": entry.get("vendorProject"),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"product": entry.get("product"), "due_date":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entry.get("dueDate"),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"date_added": entry.get("dateAdded"), "source_type":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"advisory",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}, )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len(items) &gt;= max_results: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break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items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parse_osv_query_response(data: dict[str, Any], query_text: str) -&gt;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list[RawIntelItem]: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items: list[RawIntelItem]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vuln in data.get("vulns", []):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items.extend(parse_osv_vulnerability(vuln, query_text))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items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parse_osv_vulnerability(data: dict[str, Any], query_text: str = "") -&gt;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list[RawIntelItem]: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vuln_id = str(data.get("id", ""))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not vuln_id: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summary = str(data.get("summary") or data.get("details") or "")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details = str(data.get("details") or summary)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affected = data.get("affected", [])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references = data.get("references", [])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source_uri = references[0].get("url") if references else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f"{OSV_VULN_URL}/{vuln_id}"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topics = detect_topics(f"{summary} {details} {query_text}")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ecosystems = sorted( { pkg.get("ecosystem", "") for item in affected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for pkg in [item.get("package", {})] if pkg.get("ecosystem")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[ RawIntelItem( item_id=f"osv:{vuln_id.lower()}",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source_name="osv_dev_api", source_uri=source_uri,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title=f"{vuln_id}: {_shorten(summary, 160)}",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summary=summary or _shorten(details, 300),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published_at=_parse_datetime(data.get("published")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data.get("modified")),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raw_text=details,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relevance_score=estimate_relevance(f"{summary} {details}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{query_text}", topics),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extraction_notes="Parsed from OSV.dev vulnerability API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response.",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metadata={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"vulnerability_id": vuln_id, "aliases":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data.get("aliases", []),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"topics": topics, "ecosystems": ecosystems,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"modified": data.get("modified"), "source_type":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"security_db",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}, ) 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# ---------------------------------------------------------------------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http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_fetch_json( url: str, timeout_seconds: int, method: str = "GET",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payload: dict[str, Any] | None = None, retries: int = 2,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) -&gt; dict[str, Any]: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data =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headers = {"Accept": "application/json", "User-Agent": USER_AGENT}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payload is not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data = json.dumps(payload).encode("utf-8")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headers["Content-Type"] = "application/json"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nvd_key = _setting("NVD_API_KEY")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nvd_key and url.startswith(NVD_CVE_API_URL):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headers["apiKey"] = nvd_key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raw = _request_with_retry(url, headers, data, method, timeout_seconds,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retries)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json.loads(raw)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_fetch_text(url: str, timeout_seconds: int, retries: int = 2)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_request_with_retry(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url, {"User-Agent": USER_AGENT}, None, "GET", timeout_seconds,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retries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_request_with_retry(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url: str, headers: dict[str, str], data: bytes |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method: str, timeout_seconds: int, retries: int, 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last_exc: Exception | None =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attempt in range(retries + 1):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request = Request(url, data=data, headers=headers,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method=method)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with urlopen(request, timeout=timeout_seconds) as response: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return response.read().decode("utf-8")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except HTTPError as exc: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exc.code in (429, 500, 502, 503, 504) and attempt &lt;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retries: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last_exc = exc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time.sleep(1.5 * (attempt + 1))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raise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except _RETRYABLE as exc: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last_exc = exc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attempt &lt; retries: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time.sleep(1.5 * (attempt + 1))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raise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raise last_exc if last_exc else RuntimeError("request failed without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exception")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_url_with_params(base_url: str, params: dict[str, str | None])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parts = [key if value is None else urlencode({key: value}) for key,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value in params.items()]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f"{base_url}?{'&amp;'.join(parts)}"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# ------------------------------------------------------------------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helpers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estimate_relevance(text: str, topics: list[str]) -&gt; float: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topic_bonus = min(0.3, 0.1 * len(topics))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token_bonus = min(0.2, 0.02 * len(tokenize(text)))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min(1.0, 0.45 + topic_bonus + token_bonus)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classify_ai_vulnerability(text: str, cwe_ids: list[str]) -&gt; tuple[str,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list[str]]: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lower = text.lower()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attack = [term for term in NVD_AI_ATTACK_KEYWORDS if term.lower()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lower]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product = [term for term in NVD_AI_PRODUCT_KEYWORDS if term.lower()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lower]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cwe = [cwe_id for cwe_id in cwe_ids if cwe_id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NVD_AI_RELEVANT_CWE_IDS]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matched = sorted(set(attack + product + cwe))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attack: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"ai_native_attack", matched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product and cwe: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return "ai_application_infrastructure_vulnerability", matched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product: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"ai_data_model_supply_chain", matched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"uncategorized", matched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_compact_keyword_query(query_text: str)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topics = detect_topics(query_text)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topics: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" ".join(topics[:3])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tokens = sorted(tokenize(query_text))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" ".join(tokens[:4]) or "large language model"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_extract_first_vulnerability_id(query_text: str) -&gt; str |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cve_id = _extract_first_cve_id(query_text)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cve_id: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cve_id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match = ADVISORY_ID_PATTERN.search(query_text)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match.group(0).upper() if match else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_extract_first_cve_id(query_text: str) -&gt; str |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match = CVE_PATTERN.search(query_text)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match.group(0).upper() if match else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_extract_nvd_cwe_ids(cve: dict[str, Any]) -&gt; list[str]: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cwe_ids: set[str] = set()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weakness in cve.get("weaknesses", []):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description in weakness.get("description", []):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value = str(description.get("value", ""))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value.startswith("CWE-"):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cwe_ids.add(value)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sorted(cwe_ids)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_extract_nvd_references(cve: dict[str, Any]) -&gt; list[dict[str, Any]]: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raw = cve.get("references", [])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isinstance(raw, dict):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data = raw.get("referenceData", [])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data if isinstance(data, list) else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isinstance(raw, list):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[item for item in raw if isinstance(item, dict)]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_extract_nvd_cvss_v3_severity(cve: dict[str, Any]) -&gt; str |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metrics = cve.get("metrics", {})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key in ("cvssMetricV31", "cvssMetricV30"):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values = metrics.get(key) or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values: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severity = values[0].get("cvssData", {}).get("baseSeverity")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severity: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return str(severity)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_extract_nvd_cpe_products(cve: dict[str, Any]) -&gt; list[str]: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products: set[str] = set()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configuration in cve.get("configurations", []):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node in configuration.get("nodes", []):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for match in node.get("cpeMatch", []):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parts = str(match.get("criteria", "")).split(":")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    if len(parts) &gt;= 6: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vendor = parts[3].replace("_", " 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product = parts[4].replace("_", " 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products.add(f"{vendor} {product}".strip())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sorted(products)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_first_english_description(descriptions: list[dict[str, Any]])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description in descriptions: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description.get("lang") == "en":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 str(description.get("value", ""))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str(descriptions[0].get("value", "")) if descriptions else 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_parse_datetime(value: Any) -&gt; datetime |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not value: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raw = str(value).replace("Z", "+00:00")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parsed = datetime.fromisoformat(raw)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except ValueError: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_parse_date(raw)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parsed.replace(tzinfo=timezone.utc) if parsed.tzinfo is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else parsed.astimezone(timezone.utc)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_parse_date(value: Any) -&gt; datetime |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not value: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datetime.strptime(str(value),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"%Y-%m-%d").replace(tzinfo=timezone.utc)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except ValueError: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_node_text(node: ET.Element, path: str)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found = node.find(path, ATOM_NAMESPACE)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found.text if found is not None and found.text is not None else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_clean_text(text: str)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re.sub(r"\s+", " ", text).strip()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_shorten(text: str, max_length: int)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cleaned = _clean_text(text)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cleaned if len(cleaned) &lt;= max_length else f"{cleaned[: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max_length - 3].rstrip()}..."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_elapsed_ms(start: float) -&gt; float: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round((time.perf_counter() - start) * 1000, 2)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# </w:t>
      </w:r>
      <w:r>
        <w:rPr>
          <w:rFonts w:ascii="Courier New" w:hAnsi="Courier New"/>
          <w:color w:val="000000"/>
          <w:sz w:val="18"/>
          <w:szCs w:val="18"/>
        </w:rPr>
        <w:t>文件</w:t>
      </w:r>
      <w:r>
        <w:rPr>
          <w:rFonts w:ascii="Courier New" w:hAnsi="Courier New"/>
          <w:color w:val="000000"/>
          <w:sz w:val="18"/>
          <w:szCs w:val="18"/>
        </w:rPr>
        <w:t xml:space="preserve"> backend/intel_agent/persistence.py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"""File-backed store for intel_agent runs.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Writes ``data/intel_runs/&lt;run_id&gt;.json`` + ``latest.json`` in a layout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that the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legacy Gradio console can still read (extra keys tolerated), while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carrying no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import dependency on the legacy package. KG bookkeeping is intentionally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dropped: the intel_agent engine does not generate knowledge graphs.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"""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__future__ import annotations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>import json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import re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datetime import datetime, timezone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pathlib import Path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typing import Any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.schemas import IntelRunBlackboard, RawIntelItem, RawIntelItemBatch,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SourceCheckpoint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from .topics import EXTENDED_SECURITY_TOPICS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DEFAULT_INTEL_RUN_DIR = Path("data") / "intel_runs"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LATEST_INDEX_NAME = "latest.json"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class JsonIntelRunStore: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__init__( self, root_dir: str | Path = DEFAULT_INTEL_RUN_DIR,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) -&gt;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self.root_dir = Path(root_dir)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run_path(self, run_id: str) -&gt; Path: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self.root_dir / f"{_safe_run_id(run_id)}.json"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latest_index_path(self) -&gt; Path: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self.root_dir / LATEST_INDEX_NAME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save_run( self, blackboard: IntelRunBlackboard,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raw_item_batches: list[RawIntelItemBatch]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status: str = "succeeded", ) -&gt; Path: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self.root_dir.mkdir(parents=True, exist_ok=True)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saved_at = _utcnow_iso()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path = self.run_path(blackboard.run_id)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payload = { "schema_version": 3, "run_id": blackboard.run_id,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"status": status, "saved_at": saved_at,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"engine": "intel_agent",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"summary": self._summary(blackboard, raw_item_batches or []),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"raw_item_batches": [b.model_dump(mode="json") for b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raw_item_batches or []],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"blackboard": blackboard.model_dump(mode="json"),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tmp_path = path.with_suffix(".json.tmp")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tmp_path.write_text(json.dumps(payload, ensure_ascii=False,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indent=2), encoding="utf-8")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tmp_path.replace(path)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self.latest_index_path().write_text( json.dumps( {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"run_id": blackboard.run_id, "status": status,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"path": path.name, "saved_at": saved_at,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"raw_items": len(blackboard.raw_items),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"rounds": len(blackboard.query_history), },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ensure_ascii=False, indent=2, ), encoding="utf-8",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path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load_run_payload(self, run_id: str) -&gt; dict[str, Any]: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json.loads(self.run_path(run_id).read_text(encoding="utf-8"))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load_latest_payload(self) -&gt; dict[str, Any] |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index_path = self.latest_index_path()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not index_path.exists():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index = json.loads(index_path.read_text(encoding="utf-8"))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name = index.get("path")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not name: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path = self.root_dir / str(name)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json.loads(path.read_text(encoding="utf-8")) if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path.exists() else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list_run_paths(self, limit: int = 20) -&gt; list[Path]: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not self.root_dir.exists():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paths = [p for p in self.root_dir.glob("*.json") if p.name !=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LATEST_INDEX_NAME]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paths.sort(key=lambda p: p.stat().st_mtime, reverse=True)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paths[:limit]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load_all_blackboards(self, limit: int = 200) -&gt;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list[IntelRunBlackboard]: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boards: list[IntelRunBlackboard]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path in self.list_run_paths(limit=limit):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payload = json.loads(path.read_text(encoding="utf-8"))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boards.append(IntelRunBlackboard.model_validate(payload["blackboard"]))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except (OSError, json.JSONDecodeError, KeyError, ValueError):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boards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load_corpus_items(self) -&gt; list[RawIntelItem]: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"""Load the complete JSON corpus once, de-duplicated by natural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item id."""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by_id: dict[str, RawIntelItem] = {}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blackboard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reversed(self.load_all_blackboards(limit=100_000)):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for item in blackboard.raw_items: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by_id[item.item_id] = item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list(by_id.values())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load_source_checkpoints(self) -&gt; list[SourceCheckpoint]: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latest: dict[str, SourceCheckpoint] = {}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blackboard in self.load_all_blackboards(limit=100_000):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for checkpoint in blackboard.source_checkpoints: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latest.setdefault(checkpoint.source_name, checkpoint)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list(latest.values())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format_latest_intel(self, limit: int = 20)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payload = self.load_latest_payload()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if not payload: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return f"No persisted intelligence runs found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{self.root_dir}."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blackboard =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IntelRunBlackboard.model_validate(payload["blackboard"])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items = sorted( blackboard.raw_items,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key=lambda item: item.published_at or item.fetched_at,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reverse=True, )[:limit]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lines = [ f"Latest run: {payload['run_id']}",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f"Status: {payload.get('status', 'unknown')}",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f"Saved at: {payload.get('saved_at', 'unknown')}", "",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format_intel_items(items), 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"\n".join(lines).rstrip()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store_backend(self)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f"json:{self.root_dir}"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run_count(self) -&gt; int: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len(self.list_run_paths(limit=10_000))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distinct_item_count(self) -&gt; int: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len(self.query_items(limit=100_000))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list_run_summaries(self, limit: int = 50) -&gt; list[dict[str, Any]]: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rows: list[dict[str, Any]]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path in self.list_run_paths(limit=limit):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payload = json.loads(path.read_text(encoding="utf-8"))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except (OSError, json.JSONDecodeError):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summary = payload.get("summary") or {}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bb = payload.get("blackboard") or {}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rows.append( { "run_id": payload.get("run_id"),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"status": payload.get("status"),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"saved_at": payload.get("saved_at"),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"item_count": summary.get("raw_items",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len(bb.get("raw_items") or [])),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"run_mode": summary.get("run_mode")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bb.get("run_mode"),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"rounds": summary.get("rounds",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len(bb.get("query_history") or [])),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"run_goal": summary.get("run_goal")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bb.get("run_goal"),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"coverage_gaps": 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".join(summary.get("coverage_gaps_remaining") or []),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"stop_reason": summary.get("stop_reason"),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"core_gap_count": summary.get("core_gap_count", 0),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"extended_item_count":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summary.get("extended_item_count", 0),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"candidate_topic_count":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summary.get("candidate_topic_count", 0),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"engine": payload.get("engine"), }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rows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query_items( self, *, source_name: str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topic: str | None = None, text: str | None = None,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run_id: str | None = None, limit: int = 200,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) -&gt; list[dict[str, Any]]: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"""Flatten items from JSON run files (best-effort dedup by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item_id)."""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source = (source_name or "").strip().lower()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topic_f = (topic or "").strip().lower()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needle = (text or "").strip().lower()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run_f = (run_id or "").strip()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by_id: dict[str, dict[str, Any]] = {}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paths = self.list_run_paths(limit=500)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path in paths: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try: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payload = json.loads(path.read_text(encoding="utf-8"))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except (OSError, json.JSONDecodeError):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rid = str(payload.get("run_id") or "")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run_f and rid != run_f: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for raw in (payload.get("blackboard") or {}).get("raw_items")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or []: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item_id = str(raw.get("item_id") or "")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not item_id: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topics = list((raw.get("metadata") or {}).get("topics")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[])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doc = { **raw, "item_id": item_id, "topics": topics,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"run_ids": [rid] if rid else [],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"last_run_id": rid or None,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item_id in by_id: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existing = by_id[item_id]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run_ids = list(existing.get("run_ids") or [])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if rid and rid not in run_ids: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run_ids.append(rid)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existing["run_ids"] = run_ids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existing["last_run_id"] = rid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existing.get("last_run_id")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else: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by_id[item_id] = doc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rows: list[dict[str, Any]]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doc in by_id.values():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source and str(doc.get("source_name") or "").lower() !=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source: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topics = [str(t).lower() for t in (doc.get("topics") or [])]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topic_f and topic_f not in topics: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needle: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blob = " ".join( [ str(doc.get("item_id") or ""),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str(doc.get("title") or ""),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    str(doc.get("summary") or ""), ] ).lower()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needle not in blob: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    continue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rows.append(doc)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len(rows) &gt;= max(1, int(limit)):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break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rows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distinct_sources(self) -&gt; list[str]: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sources: set[str] = set()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doc in self.query_items(limit=10_000):</w:t>
      </w:r>
    </w:p>
    <w:p w:rsidR="00CA1C6C" w:rsidRDefault="00000000">
      <w:pPr>
        <w:pageBreakBefore/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lastRenderedPageBreak/>
        <w:t xml:space="preserve">            name = doc.get("source_name")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name: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sources.add(str(name))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sorted(sources)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get_item(self, item_id: str) -&gt; dict[str, Any] | None: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for doc in self.query_items(limit=10_000):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if str(doc.get("item_id") or doc.get("_id")) == item_id: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return doc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None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def _summary(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self, blackboard: IntelRunBlackboard, batches: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list[RawIntelItemBatch]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) -&gt; dict[str, Any]: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{ "run_goal": blackboard.run_goal,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"run_mode": blackboard.run_mode,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"rounds": len(blackboard.query_history),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"raw_items": len(blackboard.raw_items),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"raw_item_batches": len(batches), "coverage_gaps_remaining": [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gap.taxonomy_or_component for gap in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blackboard.coverage_gaps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], "stop_reason": blackboard.stop_reason,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"core_gap_count": sum(1 for gap in blackboard.corpus_gaps if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gap.status == "open"),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"extended_item_count": sum( 1 for item in blackboard.raw_items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set(item.metadata.get("topics") or []) &amp;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set(EXTENDED_SECURITY_TOPICS)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), "candidate_topic_count": len(blackboard.candidate_topics),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"last_action": ( blackboard.action_history[-1].action_type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if blackboard.action_history else None ), }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format_intel_items(items: list[RawIntelItem])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if not items: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return "No raw intelligence items found."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lines: list[str] = []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for index, item in enumerate(items, start=1):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topics = ", ".join(item.metadata.get("topics", []))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"unclassified"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published = item.published_at.isoformat() if item.published_at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else "unknown date"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lines.append( "\n".join([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f"{index}. {item.title or '(untitled)'}",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f"   source: {item.source_name}",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f"   published: {published}",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f"   relevance: {item.relevance_score:.2f}",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        f"   topics: {topics}", f"   uri: {item.source_uri}", ]) 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"\n\n".join(lines)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_safe_run_id(run_id: str)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re.sub(r"[^a-zA-Z0-9_.-]+", "_", run_id).strip("._") or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    "intel_run"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>def _utcnow_iso() -&gt; str:</w:t>
      </w:r>
    </w:p>
    <w:p w:rsidR="00CA1C6C" w:rsidRDefault="00000000">
      <w:pPr>
        <w:snapToGrid w:val="0"/>
        <w:spacing w:line="260" w:lineRule="exact"/>
        <w:jc w:val="left"/>
      </w:pPr>
      <w:r>
        <w:rPr>
          <w:rFonts w:ascii="Courier New" w:hAnsi="Courier New"/>
          <w:color w:val="000000"/>
          <w:sz w:val="18"/>
          <w:szCs w:val="18"/>
        </w:rPr>
        <w:t xml:space="preserve">    return datetime.now(timezone.utc).isoformat()</w:t>
      </w:r>
    </w:p>
    <w:sectPr w:rsidR="00CA1C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247" w:right="1797" w:bottom="1247" w:left="1797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2C2A" w:rsidRDefault="00422C2A">
      <w:r>
        <w:separator/>
      </w:r>
    </w:p>
  </w:endnote>
  <w:endnote w:type="continuationSeparator" w:id="0">
    <w:p w:rsidR="00422C2A" w:rsidRDefault="00422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668" w:rsidRDefault="00AA2B87">
    <w:pPr>
      <w:pStyle w:val="afc"/>
      <w:framePr w:wrap="around" w:vAnchor="text" w:hAnchor="margin" w:xAlign="right" w:y="1"/>
      <w:rPr>
        <w:rStyle w:val="afff"/>
      </w:rPr>
    </w:pPr>
    <w:r>
      <w:rPr>
        <w:rStyle w:val="afff"/>
      </w:rPr>
      <w:fldChar w:fldCharType="begin"/>
    </w:r>
    <w:r>
      <w:rPr>
        <w:rStyle w:val="afff"/>
      </w:rPr>
      <w:instrText xml:space="preserve">PAGE  </w:instrText>
    </w:r>
    <w:r w:rsidR="005D38EF">
      <w:rPr>
        <w:rStyle w:val="afff"/>
      </w:rPr>
      <w:fldChar w:fldCharType="separate"/>
    </w:r>
    <w:r w:rsidR="005D38EF">
      <w:rPr>
        <w:rStyle w:val="afff"/>
        <w:noProof/>
      </w:rPr>
      <w:t>14</w:t>
    </w:r>
    <w:r>
      <w:rPr>
        <w:rStyle w:val="afff"/>
      </w:rPr>
      <w:fldChar w:fldCharType="end"/>
    </w:r>
  </w:p>
  <w:p w:rsidR="00650668" w:rsidRDefault="00650668">
    <w:pPr>
      <w:pStyle w:val="afc"/>
      <w:ind w:right="360"/>
    </w:pPr>
  </w:p>
  <w:p w:rsidR="00650668" w:rsidRDefault="0065066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38EF" w:rsidRDefault="005D38EF">
    <w:pPr>
      <w:pStyle w:val="af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668" w:rsidRDefault="00650668">
    <w:pPr>
      <w:pStyle w:val="af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2C2A" w:rsidRDefault="00422C2A">
      <w:r>
        <w:separator/>
      </w:r>
    </w:p>
  </w:footnote>
  <w:footnote w:type="continuationSeparator" w:id="0">
    <w:p w:rsidR="00422C2A" w:rsidRDefault="00422C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38EF" w:rsidRDefault="005D38EF">
    <w:pPr>
      <w:pStyle w:val="af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0668" w:rsidRDefault="008B7362">
    <w:pPr>
      <w:pStyle w:val="aff"/>
      <w:tabs>
        <w:tab w:val="clear" w:pos="8306"/>
        <w:tab w:val="right" w:pos="8312"/>
      </w:tabs>
      <w:jc w:val="left"/>
    </w:pPr>
    <w:r>
      <w:rPr>
        <w:color w:val="000000"/>
        <w:sz w:val="16"/>
      </w:rPr>
      <w:t>大模型安全情报采集智能体软件</w:t>
    </w:r>
    <w:r>
      <w:rPr>
        <w:color w:val="000000"/>
        <w:sz w:val="16"/>
      </w:rPr>
      <w:t xml:space="preserve"> V0.</w:t>
    </w:r>
    <w:r w:rsidR="005D38EF">
      <w:rPr>
        <w:rFonts w:hint="eastAsia"/>
        <w:color w:val="000000"/>
        <w:sz w:val="16"/>
      </w:rPr>
      <w:t>1</w:t>
    </w:r>
    <w:r>
      <w:rPr>
        <w:color w:val="000000"/>
        <w:sz w:val="16"/>
      </w:rPr>
      <w:t>.0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/60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38EF" w:rsidRDefault="005D38EF">
    <w:pPr>
      <w:pStyle w:val="af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A50B94"/>
    <w:multiLevelType w:val="singleLevel"/>
    <w:tmpl w:val="C8A50B9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1B3F75B4"/>
    <w:multiLevelType w:val="multilevel"/>
    <w:tmpl w:val="1B3F75B4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1"/>
      <w:lvlText w:val="%1.%2"/>
      <w:lvlJc w:val="left"/>
      <w:pPr>
        <w:tabs>
          <w:tab w:val="left" w:pos="431"/>
        </w:tabs>
        <w:ind w:left="431" w:hanging="431"/>
      </w:pPr>
      <w:rPr>
        <w:rFonts w:hint="eastAsia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620"/>
        </w:tabs>
        <w:ind w:left="1620" w:hanging="720"/>
      </w:pPr>
      <w:rPr>
        <w:rFonts w:hint="eastAsia"/>
      </w:rPr>
    </w:lvl>
    <w:lvl w:ilvl="3">
      <w:start w:val="1"/>
      <w:numFmt w:val="decimal"/>
      <w:pStyle w:val="11"/>
      <w:isLgl/>
      <w:lvlText w:val="7.1.1.%4."/>
      <w:lvlJc w:val="left"/>
      <w:pPr>
        <w:tabs>
          <w:tab w:val="left" w:pos="0"/>
        </w:tabs>
        <w:ind w:left="567" w:hanging="567"/>
      </w:pPr>
      <w:rPr>
        <w:rFonts w:ascii="宋体" w:eastAsia="宋体" w:hAnsi="宋体" w:hint="eastAsia"/>
        <w:b w:val="0"/>
        <w:sz w:val="21"/>
        <w:szCs w:val="21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5%1.%2.%3.%4.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2" w15:restartNumberingAfterBreak="0">
    <w:nsid w:val="789C3A28"/>
    <w:multiLevelType w:val="multilevel"/>
    <w:tmpl w:val="789C3A28"/>
    <w:lvl w:ilvl="0">
      <w:start w:val="1"/>
      <w:numFmt w:val="bullet"/>
      <w:pStyle w:val="a1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13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79B44A13"/>
    <w:multiLevelType w:val="singleLevel"/>
    <w:tmpl w:val="79B44A13"/>
    <w:lvl w:ilvl="0">
      <w:start w:val="1"/>
      <w:numFmt w:val="bullet"/>
      <w:pStyle w:val="22"/>
      <w:lvlText w:val=""/>
      <w:lvlJc w:val="left"/>
      <w:pPr>
        <w:tabs>
          <w:tab w:val="left" w:pos="1199"/>
        </w:tabs>
        <w:ind w:left="425" w:firstLine="414"/>
      </w:pPr>
      <w:rPr>
        <w:rFonts w:ascii="Wingdings" w:hAnsi="Wingdings" w:hint="default"/>
        <w:sz w:val="15"/>
      </w:rPr>
    </w:lvl>
  </w:abstractNum>
  <w:num w:numId="1" w16cid:durableId="908081606">
    <w:abstractNumId w:val="11"/>
  </w:num>
  <w:num w:numId="2" w16cid:durableId="719017402">
    <w:abstractNumId w:val="4"/>
  </w:num>
  <w:num w:numId="3" w16cid:durableId="1875074697">
    <w:abstractNumId w:val="6"/>
  </w:num>
  <w:num w:numId="4" w16cid:durableId="947666282">
    <w:abstractNumId w:val="9"/>
  </w:num>
  <w:num w:numId="5" w16cid:durableId="200633831">
    <w:abstractNumId w:val="10"/>
  </w:num>
  <w:num w:numId="6" w16cid:durableId="644816707">
    <w:abstractNumId w:val="7"/>
  </w:num>
  <w:num w:numId="7" w16cid:durableId="1079058286">
    <w:abstractNumId w:val="3"/>
  </w:num>
  <w:num w:numId="8" w16cid:durableId="1401244990">
    <w:abstractNumId w:val="8"/>
  </w:num>
  <w:num w:numId="9" w16cid:durableId="270237319">
    <w:abstractNumId w:val="5"/>
  </w:num>
  <w:num w:numId="10" w16cid:durableId="1272281747">
    <w:abstractNumId w:val="2"/>
  </w:num>
  <w:num w:numId="11" w16cid:durableId="876158766">
    <w:abstractNumId w:val="1"/>
  </w:num>
  <w:num w:numId="12" w16cid:durableId="331295855">
    <w:abstractNumId w:val="13"/>
  </w:num>
  <w:num w:numId="13" w16cid:durableId="204484676">
    <w:abstractNumId w:val="12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88334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44BC"/>
    <w:rsid w:val="000000D2"/>
    <w:rsid w:val="00000136"/>
    <w:rsid w:val="00000186"/>
    <w:rsid w:val="0000091C"/>
    <w:rsid w:val="00000A9D"/>
    <w:rsid w:val="00000B62"/>
    <w:rsid w:val="00000E38"/>
    <w:rsid w:val="00001435"/>
    <w:rsid w:val="00001446"/>
    <w:rsid w:val="00001525"/>
    <w:rsid w:val="00001741"/>
    <w:rsid w:val="000019A3"/>
    <w:rsid w:val="00001D34"/>
    <w:rsid w:val="00001EE4"/>
    <w:rsid w:val="00002222"/>
    <w:rsid w:val="00002418"/>
    <w:rsid w:val="0000275B"/>
    <w:rsid w:val="00002872"/>
    <w:rsid w:val="0000297F"/>
    <w:rsid w:val="00002BDA"/>
    <w:rsid w:val="00002FCC"/>
    <w:rsid w:val="00003160"/>
    <w:rsid w:val="00003340"/>
    <w:rsid w:val="0000382D"/>
    <w:rsid w:val="00003873"/>
    <w:rsid w:val="00003C92"/>
    <w:rsid w:val="00003F51"/>
    <w:rsid w:val="00004099"/>
    <w:rsid w:val="00004460"/>
    <w:rsid w:val="00004798"/>
    <w:rsid w:val="00004ED6"/>
    <w:rsid w:val="0000585A"/>
    <w:rsid w:val="00005A8B"/>
    <w:rsid w:val="00006618"/>
    <w:rsid w:val="00006917"/>
    <w:rsid w:val="00007512"/>
    <w:rsid w:val="000079FD"/>
    <w:rsid w:val="00007A64"/>
    <w:rsid w:val="00007C4B"/>
    <w:rsid w:val="00007C9A"/>
    <w:rsid w:val="00010567"/>
    <w:rsid w:val="000111C9"/>
    <w:rsid w:val="00011346"/>
    <w:rsid w:val="0001191F"/>
    <w:rsid w:val="00011B98"/>
    <w:rsid w:val="00011CFD"/>
    <w:rsid w:val="00011FB6"/>
    <w:rsid w:val="00012738"/>
    <w:rsid w:val="000134E2"/>
    <w:rsid w:val="00013B1A"/>
    <w:rsid w:val="00013C27"/>
    <w:rsid w:val="00013C67"/>
    <w:rsid w:val="0001421F"/>
    <w:rsid w:val="00014264"/>
    <w:rsid w:val="00014595"/>
    <w:rsid w:val="000147F5"/>
    <w:rsid w:val="00014810"/>
    <w:rsid w:val="00014C56"/>
    <w:rsid w:val="00014E2C"/>
    <w:rsid w:val="00014F8A"/>
    <w:rsid w:val="000154E0"/>
    <w:rsid w:val="00015713"/>
    <w:rsid w:val="00015A47"/>
    <w:rsid w:val="00015DBF"/>
    <w:rsid w:val="00015E59"/>
    <w:rsid w:val="0001630D"/>
    <w:rsid w:val="000164C3"/>
    <w:rsid w:val="000166DD"/>
    <w:rsid w:val="00016949"/>
    <w:rsid w:val="00016F03"/>
    <w:rsid w:val="000172C4"/>
    <w:rsid w:val="00017660"/>
    <w:rsid w:val="0001779D"/>
    <w:rsid w:val="00017A48"/>
    <w:rsid w:val="00017AE0"/>
    <w:rsid w:val="00017C5A"/>
    <w:rsid w:val="00017E00"/>
    <w:rsid w:val="00020217"/>
    <w:rsid w:val="0002034C"/>
    <w:rsid w:val="000206C1"/>
    <w:rsid w:val="00020F2B"/>
    <w:rsid w:val="00020FE7"/>
    <w:rsid w:val="00021159"/>
    <w:rsid w:val="000216BD"/>
    <w:rsid w:val="00021D53"/>
    <w:rsid w:val="00021E16"/>
    <w:rsid w:val="00021F66"/>
    <w:rsid w:val="00022075"/>
    <w:rsid w:val="00022339"/>
    <w:rsid w:val="0002248B"/>
    <w:rsid w:val="0002297F"/>
    <w:rsid w:val="00022AB4"/>
    <w:rsid w:val="00022AD2"/>
    <w:rsid w:val="00022EF9"/>
    <w:rsid w:val="000234AE"/>
    <w:rsid w:val="000234D6"/>
    <w:rsid w:val="00023587"/>
    <w:rsid w:val="000235DD"/>
    <w:rsid w:val="00023710"/>
    <w:rsid w:val="00023B79"/>
    <w:rsid w:val="0002458E"/>
    <w:rsid w:val="000245E2"/>
    <w:rsid w:val="00024695"/>
    <w:rsid w:val="00024C4D"/>
    <w:rsid w:val="00024DA0"/>
    <w:rsid w:val="00025292"/>
    <w:rsid w:val="000257B8"/>
    <w:rsid w:val="00025E62"/>
    <w:rsid w:val="0002604F"/>
    <w:rsid w:val="00026090"/>
    <w:rsid w:val="000264E1"/>
    <w:rsid w:val="00026534"/>
    <w:rsid w:val="000267A5"/>
    <w:rsid w:val="00026B5C"/>
    <w:rsid w:val="0002718E"/>
    <w:rsid w:val="000276D2"/>
    <w:rsid w:val="00027EB0"/>
    <w:rsid w:val="00030214"/>
    <w:rsid w:val="000305D2"/>
    <w:rsid w:val="0003070F"/>
    <w:rsid w:val="00030876"/>
    <w:rsid w:val="00030985"/>
    <w:rsid w:val="00031124"/>
    <w:rsid w:val="00031403"/>
    <w:rsid w:val="0003198A"/>
    <w:rsid w:val="000320EB"/>
    <w:rsid w:val="0003227F"/>
    <w:rsid w:val="000322CC"/>
    <w:rsid w:val="00032375"/>
    <w:rsid w:val="00032569"/>
    <w:rsid w:val="000326F2"/>
    <w:rsid w:val="000328C4"/>
    <w:rsid w:val="000329FC"/>
    <w:rsid w:val="00032D80"/>
    <w:rsid w:val="0003372D"/>
    <w:rsid w:val="00034300"/>
    <w:rsid w:val="00034494"/>
    <w:rsid w:val="000344D0"/>
    <w:rsid w:val="00034633"/>
    <w:rsid w:val="0003479B"/>
    <w:rsid w:val="00034956"/>
    <w:rsid w:val="0003496C"/>
    <w:rsid w:val="00034BBD"/>
    <w:rsid w:val="00034E2E"/>
    <w:rsid w:val="00035076"/>
    <w:rsid w:val="0003509A"/>
    <w:rsid w:val="00035344"/>
    <w:rsid w:val="0003544D"/>
    <w:rsid w:val="00035E49"/>
    <w:rsid w:val="00036390"/>
    <w:rsid w:val="0003665E"/>
    <w:rsid w:val="000368EF"/>
    <w:rsid w:val="00036A3F"/>
    <w:rsid w:val="00036E5F"/>
    <w:rsid w:val="00036F74"/>
    <w:rsid w:val="000370CF"/>
    <w:rsid w:val="000371BB"/>
    <w:rsid w:val="00037256"/>
    <w:rsid w:val="000375D5"/>
    <w:rsid w:val="000375DB"/>
    <w:rsid w:val="0003768F"/>
    <w:rsid w:val="00037D3E"/>
    <w:rsid w:val="00040197"/>
    <w:rsid w:val="00040469"/>
    <w:rsid w:val="000408D2"/>
    <w:rsid w:val="000408FF"/>
    <w:rsid w:val="00040EA6"/>
    <w:rsid w:val="00041492"/>
    <w:rsid w:val="00041D1C"/>
    <w:rsid w:val="000420AF"/>
    <w:rsid w:val="00042994"/>
    <w:rsid w:val="00042C63"/>
    <w:rsid w:val="00042E28"/>
    <w:rsid w:val="00042FDB"/>
    <w:rsid w:val="000430C0"/>
    <w:rsid w:val="000430E5"/>
    <w:rsid w:val="00043268"/>
    <w:rsid w:val="00043494"/>
    <w:rsid w:val="000434D0"/>
    <w:rsid w:val="0004356E"/>
    <w:rsid w:val="00043623"/>
    <w:rsid w:val="000437FC"/>
    <w:rsid w:val="00043929"/>
    <w:rsid w:val="00043C1E"/>
    <w:rsid w:val="00044415"/>
    <w:rsid w:val="000444BC"/>
    <w:rsid w:val="000445B6"/>
    <w:rsid w:val="000448F2"/>
    <w:rsid w:val="00044DD2"/>
    <w:rsid w:val="00044E9A"/>
    <w:rsid w:val="00045032"/>
    <w:rsid w:val="0004512E"/>
    <w:rsid w:val="00045630"/>
    <w:rsid w:val="0004592D"/>
    <w:rsid w:val="0004625E"/>
    <w:rsid w:val="00046820"/>
    <w:rsid w:val="000471DE"/>
    <w:rsid w:val="00047504"/>
    <w:rsid w:val="00047851"/>
    <w:rsid w:val="00047EFD"/>
    <w:rsid w:val="00050720"/>
    <w:rsid w:val="00050AD0"/>
    <w:rsid w:val="00050B4C"/>
    <w:rsid w:val="00050C7B"/>
    <w:rsid w:val="00050EB3"/>
    <w:rsid w:val="00050F5C"/>
    <w:rsid w:val="00051839"/>
    <w:rsid w:val="00051B82"/>
    <w:rsid w:val="000521B7"/>
    <w:rsid w:val="000529C6"/>
    <w:rsid w:val="00052E76"/>
    <w:rsid w:val="000532E0"/>
    <w:rsid w:val="00053420"/>
    <w:rsid w:val="00053623"/>
    <w:rsid w:val="00053733"/>
    <w:rsid w:val="000537F1"/>
    <w:rsid w:val="00053A12"/>
    <w:rsid w:val="00053B1B"/>
    <w:rsid w:val="00053D4C"/>
    <w:rsid w:val="0005418A"/>
    <w:rsid w:val="00054456"/>
    <w:rsid w:val="000546EC"/>
    <w:rsid w:val="000548C4"/>
    <w:rsid w:val="00055288"/>
    <w:rsid w:val="00055307"/>
    <w:rsid w:val="00055871"/>
    <w:rsid w:val="000558BD"/>
    <w:rsid w:val="000559FF"/>
    <w:rsid w:val="00055B2E"/>
    <w:rsid w:val="00055E89"/>
    <w:rsid w:val="00056672"/>
    <w:rsid w:val="000567EA"/>
    <w:rsid w:val="0005684C"/>
    <w:rsid w:val="00056885"/>
    <w:rsid w:val="00056B90"/>
    <w:rsid w:val="00056CF1"/>
    <w:rsid w:val="00057322"/>
    <w:rsid w:val="0005733F"/>
    <w:rsid w:val="00057686"/>
    <w:rsid w:val="0005780F"/>
    <w:rsid w:val="00057A00"/>
    <w:rsid w:val="00057BAE"/>
    <w:rsid w:val="00057D14"/>
    <w:rsid w:val="00057DF5"/>
    <w:rsid w:val="000603B6"/>
    <w:rsid w:val="000611E9"/>
    <w:rsid w:val="00061217"/>
    <w:rsid w:val="00061910"/>
    <w:rsid w:val="00061D9C"/>
    <w:rsid w:val="00061DBD"/>
    <w:rsid w:val="000622DB"/>
    <w:rsid w:val="00062A59"/>
    <w:rsid w:val="00062BF4"/>
    <w:rsid w:val="00062F9A"/>
    <w:rsid w:val="0006362C"/>
    <w:rsid w:val="0006379E"/>
    <w:rsid w:val="00063D42"/>
    <w:rsid w:val="00063E97"/>
    <w:rsid w:val="00063F31"/>
    <w:rsid w:val="00064195"/>
    <w:rsid w:val="0006493C"/>
    <w:rsid w:val="00064A3F"/>
    <w:rsid w:val="00064CAA"/>
    <w:rsid w:val="00064FE3"/>
    <w:rsid w:val="0006507C"/>
    <w:rsid w:val="000650ED"/>
    <w:rsid w:val="0006568D"/>
    <w:rsid w:val="00065967"/>
    <w:rsid w:val="00065CED"/>
    <w:rsid w:val="00065FF3"/>
    <w:rsid w:val="00066350"/>
    <w:rsid w:val="00066502"/>
    <w:rsid w:val="000665C9"/>
    <w:rsid w:val="00066663"/>
    <w:rsid w:val="000668A8"/>
    <w:rsid w:val="000668D4"/>
    <w:rsid w:val="0006698A"/>
    <w:rsid w:val="00067254"/>
    <w:rsid w:val="0006761C"/>
    <w:rsid w:val="000677D1"/>
    <w:rsid w:val="00067882"/>
    <w:rsid w:val="00067DE9"/>
    <w:rsid w:val="00070FFE"/>
    <w:rsid w:val="000718CD"/>
    <w:rsid w:val="00072D1A"/>
    <w:rsid w:val="00072D46"/>
    <w:rsid w:val="00072D65"/>
    <w:rsid w:val="00072EFE"/>
    <w:rsid w:val="00073283"/>
    <w:rsid w:val="00073442"/>
    <w:rsid w:val="00073B86"/>
    <w:rsid w:val="000742A9"/>
    <w:rsid w:val="0007496F"/>
    <w:rsid w:val="00074975"/>
    <w:rsid w:val="00074DC4"/>
    <w:rsid w:val="00074F05"/>
    <w:rsid w:val="00075338"/>
    <w:rsid w:val="000767E5"/>
    <w:rsid w:val="000768AC"/>
    <w:rsid w:val="00076A7E"/>
    <w:rsid w:val="00077003"/>
    <w:rsid w:val="0007702D"/>
    <w:rsid w:val="000771E5"/>
    <w:rsid w:val="00077B1B"/>
    <w:rsid w:val="00077BA3"/>
    <w:rsid w:val="00077DE5"/>
    <w:rsid w:val="00077FB2"/>
    <w:rsid w:val="00080248"/>
    <w:rsid w:val="0008075C"/>
    <w:rsid w:val="00081506"/>
    <w:rsid w:val="000815DF"/>
    <w:rsid w:val="000819B6"/>
    <w:rsid w:val="00081D64"/>
    <w:rsid w:val="0008242F"/>
    <w:rsid w:val="0008293C"/>
    <w:rsid w:val="00082CEF"/>
    <w:rsid w:val="00082D06"/>
    <w:rsid w:val="00082E1F"/>
    <w:rsid w:val="000831B4"/>
    <w:rsid w:val="0008369E"/>
    <w:rsid w:val="00083775"/>
    <w:rsid w:val="00083B4A"/>
    <w:rsid w:val="00083C5F"/>
    <w:rsid w:val="00083D60"/>
    <w:rsid w:val="00084B18"/>
    <w:rsid w:val="00084B2A"/>
    <w:rsid w:val="00085E29"/>
    <w:rsid w:val="00085EE4"/>
    <w:rsid w:val="000861CA"/>
    <w:rsid w:val="0008655D"/>
    <w:rsid w:val="000872A3"/>
    <w:rsid w:val="0008787D"/>
    <w:rsid w:val="0009065E"/>
    <w:rsid w:val="00090CB7"/>
    <w:rsid w:val="00090CD1"/>
    <w:rsid w:val="00090DDC"/>
    <w:rsid w:val="00090E03"/>
    <w:rsid w:val="00090EAF"/>
    <w:rsid w:val="00090F11"/>
    <w:rsid w:val="00091403"/>
    <w:rsid w:val="00091778"/>
    <w:rsid w:val="000917A8"/>
    <w:rsid w:val="00091953"/>
    <w:rsid w:val="000919DE"/>
    <w:rsid w:val="00091DEE"/>
    <w:rsid w:val="00092376"/>
    <w:rsid w:val="00092A86"/>
    <w:rsid w:val="00092B23"/>
    <w:rsid w:val="00092EB4"/>
    <w:rsid w:val="00093049"/>
    <w:rsid w:val="000933C1"/>
    <w:rsid w:val="00093AA6"/>
    <w:rsid w:val="0009405A"/>
    <w:rsid w:val="00094410"/>
    <w:rsid w:val="000945EC"/>
    <w:rsid w:val="00094778"/>
    <w:rsid w:val="00094925"/>
    <w:rsid w:val="00094C95"/>
    <w:rsid w:val="00094DD4"/>
    <w:rsid w:val="00095025"/>
    <w:rsid w:val="00095048"/>
    <w:rsid w:val="00095419"/>
    <w:rsid w:val="00095472"/>
    <w:rsid w:val="0009567E"/>
    <w:rsid w:val="00095BC3"/>
    <w:rsid w:val="00095DDD"/>
    <w:rsid w:val="00095EF0"/>
    <w:rsid w:val="00096DC7"/>
    <w:rsid w:val="00096EFC"/>
    <w:rsid w:val="00097240"/>
    <w:rsid w:val="0009768B"/>
    <w:rsid w:val="0009773C"/>
    <w:rsid w:val="0009779B"/>
    <w:rsid w:val="00097F22"/>
    <w:rsid w:val="00097F32"/>
    <w:rsid w:val="000A0343"/>
    <w:rsid w:val="000A03F0"/>
    <w:rsid w:val="000A06A2"/>
    <w:rsid w:val="000A07C0"/>
    <w:rsid w:val="000A0C4D"/>
    <w:rsid w:val="000A0CBD"/>
    <w:rsid w:val="000A0D53"/>
    <w:rsid w:val="000A135F"/>
    <w:rsid w:val="000A173C"/>
    <w:rsid w:val="000A1991"/>
    <w:rsid w:val="000A1996"/>
    <w:rsid w:val="000A2094"/>
    <w:rsid w:val="000A2309"/>
    <w:rsid w:val="000A235B"/>
    <w:rsid w:val="000A25A6"/>
    <w:rsid w:val="000A25FD"/>
    <w:rsid w:val="000A2A55"/>
    <w:rsid w:val="000A2AD0"/>
    <w:rsid w:val="000A3356"/>
    <w:rsid w:val="000A3645"/>
    <w:rsid w:val="000A3793"/>
    <w:rsid w:val="000A39BF"/>
    <w:rsid w:val="000A3BB7"/>
    <w:rsid w:val="000A3CF9"/>
    <w:rsid w:val="000A44A5"/>
    <w:rsid w:val="000A44B5"/>
    <w:rsid w:val="000A460E"/>
    <w:rsid w:val="000A4DCD"/>
    <w:rsid w:val="000A539A"/>
    <w:rsid w:val="000A53C5"/>
    <w:rsid w:val="000A547E"/>
    <w:rsid w:val="000A5900"/>
    <w:rsid w:val="000A6268"/>
    <w:rsid w:val="000A6407"/>
    <w:rsid w:val="000A652B"/>
    <w:rsid w:val="000A67F3"/>
    <w:rsid w:val="000A6A28"/>
    <w:rsid w:val="000A6E82"/>
    <w:rsid w:val="000A71CC"/>
    <w:rsid w:val="000A740A"/>
    <w:rsid w:val="000A747E"/>
    <w:rsid w:val="000A76ED"/>
    <w:rsid w:val="000A7A6A"/>
    <w:rsid w:val="000A7D10"/>
    <w:rsid w:val="000B00DF"/>
    <w:rsid w:val="000B0249"/>
    <w:rsid w:val="000B0293"/>
    <w:rsid w:val="000B055E"/>
    <w:rsid w:val="000B10C4"/>
    <w:rsid w:val="000B1F1C"/>
    <w:rsid w:val="000B1FB9"/>
    <w:rsid w:val="000B256D"/>
    <w:rsid w:val="000B258C"/>
    <w:rsid w:val="000B2970"/>
    <w:rsid w:val="000B29F2"/>
    <w:rsid w:val="000B2AEB"/>
    <w:rsid w:val="000B2B2F"/>
    <w:rsid w:val="000B2D5E"/>
    <w:rsid w:val="000B2DDE"/>
    <w:rsid w:val="000B3276"/>
    <w:rsid w:val="000B398F"/>
    <w:rsid w:val="000B3B8B"/>
    <w:rsid w:val="000B40C8"/>
    <w:rsid w:val="000B40EB"/>
    <w:rsid w:val="000B41FE"/>
    <w:rsid w:val="000B4691"/>
    <w:rsid w:val="000B4847"/>
    <w:rsid w:val="000B4AFD"/>
    <w:rsid w:val="000B4F38"/>
    <w:rsid w:val="000B4F48"/>
    <w:rsid w:val="000B5020"/>
    <w:rsid w:val="000B5185"/>
    <w:rsid w:val="000B526D"/>
    <w:rsid w:val="000B5427"/>
    <w:rsid w:val="000B5685"/>
    <w:rsid w:val="000B592E"/>
    <w:rsid w:val="000B59F3"/>
    <w:rsid w:val="000B5F97"/>
    <w:rsid w:val="000B601D"/>
    <w:rsid w:val="000B6251"/>
    <w:rsid w:val="000B6625"/>
    <w:rsid w:val="000B6916"/>
    <w:rsid w:val="000B69BB"/>
    <w:rsid w:val="000B6AA3"/>
    <w:rsid w:val="000B6B56"/>
    <w:rsid w:val="000B6C46"/>
    <w:rsid w:val="000B6CF6"/>
    <w:rsid w:val="000B71C2"/>
    <w:rsid w:val="000B73E1"/>
    <w:rsid w:val="000B754D"/>
    <w:rsid w:val="000B77A6"/>
    <w:rsid w:val="000B77DA"/>
    <w:rsid w:val="000B7A90"/>
    <w:rsid w:val="000B7D56"/>
    <w:rsid w:val="000B7DDC"/>
    <w:rsid w:val="000B7EC8"/>
    <w:rsid w:val="000B7F01"/>
    <w:rsid w:val="000B7F98"/>
    <w:rsid w:val="000C01C1"/>
    <w:rsid w:val="000C0B68"/>
    <w:rsid w:val="000C1288"/>
    <w:rsid w:val="000C181E"/>
    <w:rsid w:val="000C1824"/>
    <w:rsid w:val="000C1B7B"/>
    <w:rsid w:val="000C1CA6"/>
    <w:rsid w:val="000C1DA5"/>
    <w:rsid w:val="000C1F7D"/>
    <w:rsid w:val="000C248A"/>
    <w:rsid w:val="000C2931"/>
    <w:rsid w:val="000C2969"/>
    <w:rsid w:val="000C2B48"/>
    <w:rsid w:val="000C2D46"/>
    <w:rsid w:val="000C2F49"/>
    <w:rsid w:val="000C3160"/>
    <w:rsid w:val="000C387C"/>
    <w:rsid w:val="000C3A08"/>
    <w:rsid w:val="000C3C4F"/>
    <w:rsid w:val="000C3F5F"/>
    <w:rsid w:val="000C46DC"/>
    <w:rsid w:val="000C485C"/>
    <w:rsid w:val="000C4955"/>
    <w:rsid w:val="000C4BB3"/>
    <w:rsid w:val="000C5167"/>
    <w:rsid w:val="000C5314"/>
    <w:rsid w:val="000C6005"/>
    <w:rsid w:val="000C6371"/>
    <w:rsid w:val="000C66F6"/>
    <w:rsid w:val="000C7465"/>
    <w:rsid w:val="000C7661"/>
    <w:rsid w:val="000C7854"/>
    <w:rsid w:val="000C7AD3"/>
    <w:rsid w:val="000C7D07"/>
    <w:rsid w:val="000D04B2"/>
    <w:rsid w:val="000D0771"/>
    <w:rsid w:val="000D0C71"/>
    <w:rsid w:val="000D1BB5"/>
    <w:rsid w:val="000D1F32"/>
    <w:rsid w:val="000D2265"/>
    <w:rsid w:val="000D22BC"/>
    <w:rsid w:val="000D23FC"/>
    <w:rsid w:val="000D2514"/>
    <w:rsid w:val="000D28EB"/>
    <w:rsid w:val="000D2FCE"/>
    <w:rsid w:val="000D3113"/>
    <w:rsid w:val="000D326E"/>
    <w:rsid w:val="000D3F81"/>
    <w:rsid w:val="000D3FA7"/>
    <w:rsid w:val="000D4CD3"/>
    <w:rsid w:val="000D4CF0"/>
    <w:rsid w:val="000D4D60"/>
    <w:rsid w:val="000D5570"/>
    <w:rsid w:val="000D5D97"/>
    <w:rsid w:val="000D5F4D"/>
    <w:rsid w:val="000D62AA"/>
    <w:rsid w:val="000D63E9"/>
    <w:rsid w:val="000D64F3"/>
    <w:rsid w:val="000D65AB"/>
    <w:rsid w:val="000D6795"/>
    <w:rsid w:val="000D67AF"/>
    <w:rsid w:val="000D6A13"/>
    <w:rsid w:val="000D6B15"/>
    <w:rsid w:val="000D6BE5"/>
    <w:rsid w:val="000D6F1E"/>
    <w:rsid w:val="000D7688"/>
    <w:rsid w:val="000D7827"/>
    <w:rsid w:val="000D78EE"/>
    <w:rsid w:val="000D7A8A"/>
    <w:rsid w:val="000E0623"/>
    <w:rsid w:val="000E070A"/>
    <w:rsid w:val="000E0C08"/>
    <w:rsid w:val="000E103A"/>
    <w:rsid w:val="000E1098"/>
    <w:rsid w:val="000E12BF"/>
    <w:rsid w:val="000E1340"/>
    <w:rsid w:val="000E1363"/>
    <w:rsid w:val="000E14D2"/>
    <w:rsid w:val="000E1658"/>
    <w:rsid w:val="000E1869"/>
    <w:rsid w:val="000E1A7F"/>
    <w:rsid w:val="000E1E19"/>
    <w:rsid w:val="000E2116"/>
    <w:rsid w:val="000E26FB"/>
    <w:rsid w:val="000E2762"/>
    <w:rsid w:val="000E2C19"/>
    <w:rsid w:val="000E342A"/>
    <w:rsid w:val="000E347E"/>
    <w:rsid w:val="000E36D2"/>
    <w:rsid w:val="000E3B30"/>
    <w:rsid w:val="000E3C67"/>
    <w:rsid w:val="000E3F2A"/>
    <w:rsid w:val="000E4099"/>
    <w:rsid w:val="000E483A"/>
    <w:rsid w:val="000E48F9"/>
    <w:rsid w:val="000E4FF9"/>
    <w:rsid w:val="000E54C1"/>
    <w:rsid w:val="000E54E7"/>
    <w:rsid w:val="000E62F4"/>
    <w:rsid w:val="000E6493"/>
    <w:rsid w:val="000E6DA6"/>
    <w:rsid w:val="000E6F49"/>
    <w:rsid w:val="000E6FB0"/>
    <w:rsid w:val="000E74AC"/>
    <w:rsid w:val="000E7659"/>
    <w:rsid w:val="000E7838"/>
    <w:rsid w:val="000E7974"/>
    <w:rsid w:val="000E79D1"/>
    <w:rsid w:val="000E7EF8"/>
    <w:rsid w:val="000E7FAE"/>
    <w:rsid w:val="000F02A2"/>
    <w:rsid w:val="000F03B2"/>
    <w:rsid w:val="000F072E"/>
    <w:rsid w:val="000F07D4"/>
    <w:rsid w:val="000F08C1"/>
    <w:rsid w:val="000F094A"/>
    <w:rsid w:val="000F0E3F"/>
    <w:rsid w:val="000F1606"/>
    <w:rsid w:val="000F1A70"/>
    <w:rsid w:val="000F1B86"/>
    <w:rsid w:val="000F1C5A"/>
    <w:rsid w:val="000F1D45"/>
    <w:rsid w:val="000F1F06"/>
    <w:rsid w:val="000F220F"/>
    <w:rsid w:val="000F2A7B"/>
    <w:rsid w:val="000F3110"/>
    <w:rsid w:val="000F3528"/>
    <w:rsid w:val="000F3590"/>
    <w:rsid w:val="000F364C"/>
    <w:rsid w:val="000F3C83"/>
    <w:rsid w:val="000F42EC"/>
    <w:rsid w:val="000F431F"/>
    <w:rsid w:val="000F442A"/>
    <w:rsid w:val="000F443B"/>
    <w:rsid w:val="000F466C"/>
    <w:rsid w:val="000F47E1"/>
    <w:rsid w:val="000F4B45"/>
    <w:rsid w:val="000F4C34"/>
    <w:rsid w:val="000F4E76"/>
    <w:rsid w:val="000F53CD"/>
    <w:rsid w:val="000F5A44"/>
    <w:rsid w:val="000F600D"/>
    <w:rsid w:val="000F60C3"/>
    <w:rsid w:val="000F66E3"/>
    <w:rsid w:val="000F6747"/>
    <w:rsid w:val="000F68A4"/>
    <w:rsid w:val="000F6A67"/>
    <w:rsid w:val="000F6AD3"/>
    <w:rsid w:val="000F6D70"/>
    <w:rsid w:val="000F7A8D"/>
    <w:rsid w:val="000F7BD4"/>
    <w:rsid w:val="00100678"/>
    <w:rsid w:val="001008AC"/>
    <w:rsid w:val="0010099F"/>
    <w:rsid w:val="001009DA"/>
    <w:rsid w:val="00100BBF"/>
    <w:rsid w:val="00100DEF"/>
    <w:rsid w:val="00101043"/>
    <w:rsid w:val="00101228"/>
    <w:rsid w:val="00101539"/>
    <w:rsid w:val="00101F8C"/>
    <w:rsid w:val="001021D6"/>
    <w:rsid w:val="0010238A"/>
    <w:rsid w:val="0010242D"/>
    <w:rsid w:val="0010299F"/>
    <w:rsid w:val="00102C30"/>
    <w:rsid w:val="00102EDA"/>
    <w:rsid w:val="00102EEE"/>
    <w:rsid w:val="00102F09"/>
    <w:rsid w:val="00103248"/>
    <w:rsid w:val="00103807"/>
    <w:rsid w:val="001039AE"/>
    <w:rsid w:val="0010405A"/>
    <w:rsid w:val="001041DC"/>
    <w:rsid w:val="00104515"/>
    <w:rsid w:val="001046B8"/>
    <w:rsid w:val="00104792"/>
    <w:rsid w:val="00104916"/>
    <w:rsid w:val="00104E95"/>
    <w:rsid w:val="00105694"/>
    <w:rsid w:val="0010584B"/>
    <w:rsid w:val="00106668"/>
    <w:rsid w:val="001066C6"/>
    <w:rsid w:val="00106CDE"/>
    <w:rsid w:val="00106DCD"/>
    <w:rsid w:val="00106E74"/>
    <w:rsid w:val="00107432"/>
    <w:rsid w:val="0010797C"/>
    <w:rsid w:val="00107E4C"/>
    <w:rsid w:val="00107EE8"/>
    <w:rsid w:val="00107FDB"/>
    <w:rsid w:val="001102FF"/>
    <w:rsid w:val="00110556"/>
    <w:rsid w:val="00110709"/>
    <w:rsid w:val="00110712"/>
    <w:rsid w:val="001107E4"/>
    <w:rsid w:val="001110DE"/>
    <w:rsid w:val="0011125C"/>
    <w:rsid w:val="0011146B"/>
    <w:rsid w:val="00111FB9"/>
    <w:rsid w:val="00112128"/>
    <w:rsid w:val="00112411"/>
    <w:rsid w:val="001124D3"/>
    <w:rsid w:val="00112625"/>
    <w:rsid w:val="0011263B"/>
    <w:rsid w:val="00112668"/>
    <w:rsid w:val="00112860"/>
    <w:rsid w:val="00112F63"/>
    <w:rsid w:val="00112FDE"/>
    <w:rsid w:val="0011341B"/>
    <w:rsid w:val="00113722"/>
    <w:rsid w:val="001139FE"/>
    <w:rsid w:val="00113A67"/>
    <w:rsid w:val="00113D01"/>
    <w:rsid w:val="00114376"/>
    <w:rsid w:val="0011442B"/>
    <w:rsid w:val="00114A1A"/>
    <w:rsid w:val="00114C91"/>
    <w:rsid w:val="00114ECE"/>
    <w:rsid w:val="00115332"/>
    <w:rsid w:val="0011573C"/>
    <w:rsid w:val="00115752"/>
    <w:rsid w:val="001158DA"/>
    <w:rsid w:val="001159DD"/>
    <w:rsid w:val="00116214"/>
    <w:rsid w:val="001168B2"/>
    <w:rsid w:val="00116C81"/>
    <w:rsid w:val="00116DD6"/>
    <w:rsid w:val="00116F26"/>
    <w:rsid w:val="0011735B"/>
    <w:rsid w:val="001174C2"/>
    <w:rsid w:val="0011770E"/>
    <w:rsid w:val="00117848"/>
    <w:rsid w:val="00117B04"/>
    <w:rsid w:val="00117D85"/>
    <w:rsid w:val="00120070"/>
    <w:rsid w:val="00120218"/>
    <w:rsid w:val="00120296"/>
    <w:rsid w:val="00120386"/>
    <w:rsid w:val="0012062E"/>
    <w:rsid w:val="001206B4"/>
    <w:rsid w:val="001209F2"/>
    <w:rsid w:val="00120C0C"/>
    <w:rsid w:val="00120F47"/>
    <w:rsid w:val="00120FD3"/>
    <w:rsid w:val="001213BA"/>
    <w:rsid w:val="0012147B"/>
    <w:rsid w:val="0012149A"/>
    <w:rsid w:val="00121A77"/>
    <w:rsid w:val="0012278C"/>
    <w:rsid w:val="001229FF"/>
    <w:rsid w:val="00122D75"/>
    <w:rsid w:val="00122DB5"/>
    <w:rsid w:val="00122FCD"/>
    <w:rsid w:val="00123563"/>
    <w:rsid w:val="001239D1"/>
    <w:rsid w:val="00123B14"/>
    <w:rsid w:val="00123EBD"/>
    <w:rsid w:val="00123F88"/>
    <w:rsid w:val="001242C0"/>
    <w:rsid w:val="00124329"/>
    <w:rsid w:val="00124348"/>
    <w:rsid w:val="001246BD"/>
    <w:rsid w:val="0012485C"/>
    <w:rsid w:val="00125213"/>
    <w:rsid w:val="00125E35"/>
    <w:rsid w:val="001266F1"/>
    <w:rsid w:val="00126A4F"/>
    <w:rsid w:val="00126D3F"/>
    <w:rsid w:val="00126F7F"/>
    <w:rsid w:val="00127B23"/>
    <w:rsid w:val="00127EB0"/>
    <w:rsid w:val="00130193"/>
    <w:rsid w:val="0013170C"/>
    <w:rsid w:val="0013189A"/>
    <w:rsid w:val="00131C3D"/>
    <w:rsid w:val="00131DFE"/>
    <w:rsid w:val="001325E9"/>
    <w:rsid w:val="001329D2"/>
    <w:rsid w:val="00132BBD"/>
    <w:rsid w:val="00132D71"/>
    <w:rsid w:val="00133028"/>
    <w:rsid w:val="001333F6"/>
    <w:rsid w:val="00133794"/>
    <w:rsid w:val="00134161"/>
    <w:rsid w:val="0013471F"/>
    <w:rsid w:val="00134B04"/>
    <w:rsid w:val="00134E09"/>
    <w:rsid w:val="00134F91"/>
    <w:rsid w:val="001350BD"/>
    <w:rsid w:val="0013544E"/>
    <w:rsid w:val="001354CF"/>
    <w:rsid w:val="001354DF"/>
    <w:rsid w:val="001356FB"/>
    <w:rsid w:val="00135CDB"/>
    <w:rsid w:val="00135CE6"/>
    <w:rsid w:val="00135D3E"/>
    <w:rsid w:val="00135FF4"/>
    <w:rsid w:val="001361C8"/>
    <w:rsid w:val="001362B0"/>
    <w:rsid w:val="00136399"/>
    <w:rsid w:val="001364F5"/>
    <w:rsid w:val="00136518"/>
    <w:rsid w:val="00136AF0"/>
    <w:rsid w:val="00136B33"/>
    <w:rsid w:val="00136D0F"/>
    <w:rsid w:val="00136DFA"/>
    <w:rsid w:val="00137405"/>
    <w:rsid w:val="00137630"/>
    <w:rsid w:val="0013782A"/>
    <w:rsid w:val="00137CB6"/>
    <w:rsid w:val="001400F5"/>
    <w:rsid w:val="001401EE"/>
    <w:rsid w:val="001403F9"/>
    <w:rsid w:val="00140D67"/>
    <w:rsid w:val="001412C2"/>
    <w:rsid w:val="00141357"/>
    <w:rsid w:val="0014140F"/>
    <w:rsid w:val="0014148A"/>
    <w:rsid w:val="00141627"/>
    <w:rsid w:val="00141A5E"/>
    <w:rsid w:val="00141B29"/>
    <w:rsid w:val="00141B7A"/>
    <w:rsid w:val="00141CE1"/>
    <w:rsid w:val="001422A0"/>
    <w:rsid w:val="001425D6"/>
    <w:rsid w:val="0014282D"/>
    <w:rsid w:val="00142A6A"/>
    <w:rsid w:val="00142E6E"/>
    <w:rsid w:val="00142E8F"/>
    <w:rsid w:val="00143068"/>
    <w:rsid w:val="001431AE"/>
    <w:rsid w:val="001434F5"/>
    <w:rsid w:val="001438A6"/>
    <w:rsid w:val="00143E95"/>
    <w:rsid w:val="0014443B"/>
    <w:rsid w:val="001446B9"/>
    <w:rsid w:val="00144A33"/>
    <w:rsid w:val="00144CE6"/>
    <w:rsid w:val="00144EE4"/>
    <w:rsid w:val="00145ED1"/>
    <w:rsid w:val="00145FCC"/>
    <w:rsid w:val="00145FE0"/>
    <w:rsid w:val="0014655E"/>
    <w:rsid w:val="0014665B"/>
    <w:rsid w:val="001469A7"/>
    <w:rsid w:val="001475CC"/>
    <w:rsid w:val="00147A07"/>
    <w:rsid w:val="00147E79"/>
    <w:rsid w:val="0015067D"/>
    <w:rsid w:val="0015087A"/>
    <w:rsid w:val="00151236"/>
    <w:rsid w:val="00151521"/>
    <w:rsid w:val="00151E93"/>
    <w:rsid w:val="00151EA1"/>
    <w:rsid w:val="00152339"/>
    <w:rsid w:val="00152487"/>
    <w:rsid w:val="001525AA"/>
    <w:rsid w:val="00152690"/>
    <w:rsid w:val="00152932"/>
    <w:rsid w:val="00152B3C"/>
    <w:rsid w:val="00152E3B"/>
    <w:rsid w:val="001534FF"/>
    <w:rsid w:val="00153575"/>
    <w:rsid w:val="0015405B"/>
    <w:rsid w:val="001542AA"/>
    <w:rsid w:val="001542D4"/>
    <w:rsid w:val="00154300"/>
    <w:rsid w:val="00154866"/>
    <w:rsid w:val="00154C1D"/>
    <w:rsid w:val="00154C79"/>
    <w:rsid w:val="001553EE"/>
    <w:rsid w:val="00155861"/>
    <w:rsid w:val="00155881"/>
    <w:rsid w:val="001560C8"/>
    <w:rsid w:val="001564B0"/>
    <w:rsid w:val="00156D47"/>
    <w:rsid w:val="00157403"/>
    <w:rsid w:val="0015782F"/>
    <w:rsid w:val="00157C1A"/>
    <w:rsid w:val="00157C8B"/>
    <w:rsid w:val="00157E31"/>
    <w:rsid w:val="00157FBB"/>
    <w:rsid w:val="00160431"/>
    <w:rsid w:val="00160F63"/>
    <w:rsid w:val="001610C3"/>
    <w:rsid w:val="001617D9"/>
    <w:rsid w:val="001624A0"/>
    <w:rsid w:val="001624CD"/>
    <w:rsid w:val="00162A52"/>
    <w:rsid w:val="00162A84"/>
    <w:rsid w:val="00162D5A"/>
    <w:rsid w:val="00162F36"/>
    <w:rsid w:val="00163021"/>
    <w:rsid w:val="001631AC"/>
    <w:rsid w:val="00163B73"/>
    <w:rsid w:val="00163E08"/>
    <w:rsid w:val="0016447E"/>
    <w:rsid w:val="0016449A"/>
    <w:rsid w:val="001644FE"/>
    <w:rsid w:val="00164703"/>
    <w:rsid w:val="00164AC0"/>
    <w:rsid w:val="00164BE2"/>
    <w:rsid w:val="00165464"/>
    <w:rsid w:val="00165798"/>
    <w:rsid w:val="0016596D"/>
    <w:rsid w:val="00165B57"/>
    <w:rsid w:val="00166268"/>
    <w:rsid w:val="001662AD"/>
    <w:rsid w:val="0016649F"/>
    <w:rsid w:val="001664B9"/>
    <w:rsid w:val="00166711"/>
    <w:rsid w:val="00166EFC"/>
    <w:rsid w:val="00167014"/>
    <w:rsid w:val="001670A6"/>
    <w:rsid w:val="00167523"/>
    <w:rsid w:val="00167973"/>
    <w:rsid w:val="00167BA4"/>
    <w:rsid w:val="00167D56"/>
    <w:rsid w:val="001706BA"/>
    <w:rsid w:val="001706F9"/>
    <w:rsid w:val="001707ED"/>
    <w:rsid w:val="00170C50"/>
    <w:rsid w:val="00170DEA"/>
    <w:rsid w:val="00170F6D"/>
    <w:rsid w:val="00171270"/>
    <w:rsid w:val="00171A91"/>
    <w:rsid w:val="001728D2"/>
    <w:rsid w:val="00172AC1"/>
    <w:rsid w:val="00172DF0"/>
    <w:rsid w:val="001730DC"/>
    <w:rsid w:val="0017322C"/>
    <w:rsid w:val="00173279"/>
    <w:rsid w:val="00173523"/>
    <w:rsid w:val="00173576"/>
    <w:rsid w:val="00173641"/>
    <w:rsid w:val="0017388E"/>
    <w:rsid w:val="00173892"/>
    <w:rsid w:val="00173C92"/>
    <w:rsid w:val="00174115"/>
    <w:rsid w:val="00174450"/>
    <w:rsid w:val="00174498"/>
    <w:rsid w:val="00174AA8"/>
    <w:rsid w:val="00174AD7"/>
    <w:rsid w:val="00174C08"/>
    <w:rsid w:val="00174C4A"/>
    <w:rsid w:val="00174F34"/>
    <w:rsid w:val="001755A3"/>
    <w:rsid w:val="001755DC"/>
    <w:rsid w:val="00175A37"/>
    <w:rsid w:val="00175C87"/>
    <w:rsid w:val="00175D26"/>
    <w:rsid w:val="00176007"/>
    <w:rsid w:val="00176946"/>
    <w:rsid w:val="00176AD7"/>
    <w:rsid w:val="00177259"/>
    <w:rsid w:val="00177702"/>
    <w:rsid w:val="00177D45"/>
    <w:rsid w:val="001800A2"/>
    <w:rsid w:val="001803A8"/>
    <w:rsid w:val="00180A8D"/>
    <w:rsid w:val="00181089"/>
    <w:rsid w:val="0018108A"/>
    <w:rsid w:val="001810F7"/>
    <w:rsid w:val="00181187"/>
    <w:rsid w:val="00181270"/>
    <w:rsid w:val="001812C8"/>
    <w:rsid w:val="0018168D"/>
    <w:rsid w:val="001818BC"/>
    <w:rsid w:val="001819DE"/>
    <w:rsid w:val="00181A19"/>
    <w:rsid w:val="001822BB"/>
    <w:rsid w:val="001823CC"/>
    <w:rsid w:val="001826BB"/>
    <w:rsid w:val="001827A7"/>
    <w:rsid w:val="0018327C"/>
    <w:rsid w:val="001834AF"/>
    <w:rsid w:val="001839A1"/>
    <w:rsid w:val="00184283"/>
    <w:rsid w:val="001843A6"/>
    <w:rsid w:val="00184585"/>
    <w:rsid w:val="00184616"/>
    <w:rsid w:val="00184732"/>
    <w:rsid w:val="001847B1"/>
    <w:rsid w:val="0018489E"/>
    <w:rsid w:val="00184932"/>
    <w:rsid w:val="00184EF4"/>
    <w:rsid w:val="00184F1E"/>
    <w:rsid w:val="00184F51"/>
    <w:rsid w:val="00185392"/>
    <w:rsid w:val="00185A39"/>
    <w:rsid w:val="001860F2"/>
    <w:rsid w:val="0018610C"/>
    <w:rsid w:val="00186227"/>
    <w:rsid w:val="00186313"/>
    <w:rsid w:val="00186347"/>
    <w:rsid w:val="00186743"/>
    <w:rsid w:val="00186763"/>
    <w:rsid w:val="001867D2"/>
    <w:rsid w:val="0018684A"/>
    <w:rsid w:val="00186910"/>
    <w:rsid w:val="00186AB2"/>
    <w:rsid w:val="00186C3B"/>
    <w:rsid w:val="00186CEF"/>
    <w:rsid w:val="001870F6"/>
    <w:rsid w:val="001874B5"/>
    <w:rsid w:val="0018789F"/>
    <w:rsid w:val="00187D6F"/>
    <w:rsid w:val="0019008F"/>
    <w:rsid w:val="0019015C"/>
    <w:rsid w:val="001902D8"/>
    <w:rsid w:val="00190409"/>
    <w:rsid w:val="00190A1A"/>
    <w:rsid w:val="00190B93"/>
    <w:rsid w:val="00190BD9"/>
    <w:rsid w:val="00190BFE"/>
    <w:rsid w:val="00191075"/>
    <w:rsid w:val="00191AF4"/>
    <w:rsid w:val="00191F0C"/>
    <w:rsid w:val="00191F9A"/>
    <w:rsid w:val="00192012"/>
    <w:rsid w:val="00192347"/>
    <w:rsid w:val="001924EF"/>
    <w:rsid w:val="00192914"/>
    <w:rsid w:val="00192B73"/>
    <w:rsid w:val="00193108"/>
    <w:rsid w:val="001934B4"/>
    <w:rsid w:val="001935EE"/>
    <w:rsid w:val="00193A53"/>
    <w:rsid w:val="00193B46"/>
    <w:rsid w:val="00194076"/>
    <w:rsid w:val="001940A2"/>
    <w:rsid w:val="001945F8"/>
    <w:rsid w:val="00194745"/>
    <w:rsid w:val="00194F0E"/>
    <w:rsid w:val="001950EF"/>
    <w:rsid w:val="00195358"/>
    <w:rsid w:val="001954CA"/>
    <w:rsid w:val="0019573E"/>
    <w:rsid w:val="00195A74"/>
    <w:rsid w:val="00195A9E"/>
    <w:rsid w:val="00195AF5"/>
    <w:rsid w:val="00195B1F"/>
    <w:rsid w:val="00195D66"/>
    <w:rsid w:val="00195E5B"/>
    <w:rsid w:val="001962BA"/>
    <w:rsid w:val="00196807"/>
    <w:rsid w:val="00196A93"/>
    <w:rsid w:val="001975CC"/>
    <w:rsid w:val="00197D02"/>
    <w:rsid w:val="001A08EC"/>
    <w:rsid w:val="001A0BDE"/>
    <w:rsid w:val="001A13FA"/>
    <w:rsid w:val="001A170C"/>
    <w:rsid w:val="001A183D"/>
    <w:rsid w:val="001A1903"/>
    <w:rsid w:val="001A1A1D"/>
    <w:rsid w:val="001A1B4B"/>
    <w:rsid w:val="001A1BBC"/>
    <w:rsid w:val="001A1EA0"/>
    <w:rsid w:val="001A21C2"/>
    <w:rsid w:val="001A22BC"/>
    <w:rsid w:val="001A3D4F"/>
    <w:rsid w:val="001A4039"/>
    <w:rsid w:val="001A4199"/>
    <w:rsid w:val="001A4296"/>
    <w:rsid w:val="001A4813"/>
    <w:rsid w:val="001A4DDD"/>
    <w:rsid w:val="001A4E2B"/>
    <w:rsid w:val="001A515D"/>
    <w:rsid w:val="001A5481"/>
    <w:rsid w:val="001A5C7F"/>
    <w:rsid w:val="001A63C5"/>
    <w:rsid w:val="001A6D7A"/>
    <w:rsid w:val="001A6D99"/>
    <w:rsid w:val="001A7038"/>
    <w:rsid w:val="001A71BB"/>
    <w:rsid w:val="001A7921"/>
    <w:rsid w:val="001A79D6"/>
    <w:rsid w:val="001B0972"/>
    <w:rsid w:val="001B0A80"/>
    <w:rsid w:val="001B1183"/>
    <w:rsid w:val="001B125F"/>
    <w:rsid w:val="001B1640"/>
    <w:rsid w:val="001B1642"/>
    <w:rsid w:val="001B1A12"/>
    <w:rsid w:val="001B1A9C"/>
    <w:rsid w:val="001B1B7F"/>
    <w:rsid w:val="001B1D0E"/>
    <w:rsid w:val="001B1E5C"/>
    <w:rsid w:val="001B22E8"/>
    <w:rsid w:val="001B2781"/>
    <w:rsid w:val="001B2FE5"/>
    <w:rsid w:val="001B3134"/>
    <w:rsid w:val="001B3DA9"/>
    <w:rsid w:val="001B3F35"/>
    <w:rsid w:val="001B40E8"/>
    <w:rsid w:val="001B43C4"/>
    <w:rsid w:val="001B4429"/>
    <w:rsid w:val="001B4F76"/>
    <w:rsid w:val="001B50B4"/>
    <w:rsid w:val="001B537C"/>
    <w:rsid w:val="001B5760"/>
    <w:rsid w:val="001B5886"/>
    <w:rsid w:val="001B59AE"/>
    <w:rsid w:val="001B6061"/>
    <w:rsid w:val="001B6091"/>
    <w:rsid w:val="001B6372"/>
    <w:rsid w:val="001B6919"/>
    <w:rsid w:val="001B6A7C"/>
    <w:rsid w:val="001B6AB8"/>
    <w:rsid w:val="001B6D5E"/>
    <w:rsid w:val="001B6D62"/>
    <w:rsid w:val="001B7583"/>
    <w:rsid w:val="001B75D9"/>
    <w:rsid w:val="001B77BD"/>
    <w:rsid w:val="001B77C8"/>
    <w:rsid w:val="001B7C5E"/>
    <w:rsid w:val="001B7F78"/>
    <w:rsid w:val="001C021F"/>
    <w:rsid w:val="001C02E2"/>
    <w:rsid w:val="001C038E"/>
    <w:rsid w:val="001C0587"/>
    <w:rsid w:val="001C07A4"/>
    <w:rsid w:val="001C1105"/>
    <w:rsid w:val="001C19A0"/>
    <w:rsid w:val="001C1F84"/>
    <w:rsid w:val="001C229A"/>
    <w:rsid w:val="001C2300"/>
    <w:rsid w:val="001C2567"/>
    <w:rsid w:val="001C28B8"/>
    <w:rsid w:val="001C32DA"/>
    <w:rsid w:val="001C38BB"/>
    <w:rsid w:val="001C3962"/>
    <w:rsid w:val="001C3ED8"/>
    <w:rsid w:val="001C400E"/>
    <w:rsid w:val="001C41C3"/>
    <w:rsid w:val="001C4475"/>
    <w:rsid w:val="001C45D2"/>
    <w:rsid w:val="001C4658"/>
    <w:rsid w:val="001C46D5"/>
    <w:rsid w:val="001C4732"/>
    <w:rsid w:val="001C494D"/>
    <w:rsid w:val="001C4C29"/>
    <w:rsid w:val="001C4D0B"/>
    <w:rsid w:val="001C5C08"/>
    <w:rsid w:val="001C73B2"/>
    <w:rsid w:val="001C766C"/>
    <w:rsid w:val="001C78E7"/>
    <w:rsid w:val="001D06C5"/>
    <w:rsid w:val="001D0A1B"/>
    <w:rsid w:val="001D0B92"/>
    <w:rsid w:val="001D0D48"/>
    <w:rsid w:val="001D1292"/>
    <w:rsid w:val="001D1DAF"/>
    <w:rsid w:val="001D2119"/>
    <w:rsid w:val="001D2552"/>
    <w:rsid w:val="001D29C4"/>
    <w:rsid w:val="001D2A3B"/>
    <w:rsid w:val="001D2C78"/>
    <w:rsid w:val="001D3214"/>
    <w:rsid w:val="001D37D2"/>
    <w:rsid w:val="001D3882"/>
    <w:rsid w:val="001D397C"/>
    <w:rsid w:val="001D3AF6"/>
    <w:rsid w:val="001D3B7D"/>
    <w:rsid w:val="001D415B"/>
    <w:rsid w:val="001D4295"/>
    <w:rsid w:val="001D4330"/>
    <w:rsid w:val="001D4A29"/>
    <w:rsid w:val="001D4CD5"/>
    <w:rsid w:val="001D562F"/>
    <w:rsid w:val="001D5F08"/>
    <w:rsid w:val="001D5F82"/>
    <w:rsid w:val="001D6497"/>
    <w:rsid w:val="001D6759"/>
    <w:rsid w:val="001D680A"/>
    <w:rsid w:val="001D6853"/>
    <w:rsid w:val="001D6A37"/>
    <w:rsid w:val="001D6B6D"/>
    <w:rsid w:val="001D77A5"/>
    <w:rsid w:val="001D7A2C"/>
    <w:rsid w:val="001D7ACD"/>
    <w:rsid w:val="001D7AF6"/>
    <w:rsid w:val="001D7B3E"/>
    <w:rsid w:val="001E0216"/>
    <w:rsid w:val="001E036C"/>
    <w:rsid w:val="001E03C7"/>
    <w:rsid w:val="001E06C6"/>
    <w:rsid w:val="001E0B07"/>
    <w:rsid w:val="001E0C0E"/>
    <w:rsid w:val="001E0C17"/>
    <w:rsid w:val="001E14A9"/>
    <w:rsid w:val="001E1524"/>
    <w:rsid w:val="001E1842"/>
    <w:rsid w:val="001E1C66"/>
    <w:rsid w:val="001E1D9E"/>
    <w:rsid w:val="001E1DE2"/>
    <w:rsid w:val="001E204E"/>
    <w:rsid w:val="001E2183"/>
    <w:rsid w:val="001E247B"/>
    <w:rsid w:val="001E306B"/>
    <w:rsid w:val="001E330A"/>
    <w:rsid w:val="001E372C"/>
    <w:rsid w:val="001E37B4"/>
    <w:rsid w:val="001E392A"/>
    <w:rsid w:val="001E3959"/>
    <w:rsid w:val="001E39B8"/>
    <w:rsid w:val="001E3AF2"/>
    <w:rsid w:val="001E3E6D"/>
    <w:rsid w:val="001E40A3"/>
    <w:rsid w:val="001E4115"/>
    <w:rsid w:val="001E42CA"/>
    <w:rsid w:val="001E4C34"/>
    <w:rsid w:val="001E4EB0"/>
    <w:rsid w:val="001E55EA"/>
    <w:rsid w:val="001E5623"/>
    <w:rsid w:val="001E5705"/>
    <w:rsid w:val="001E582D"/>
    <w:rsid w:val="001E5AD2"/>
    <w:rsid w:val="001E5AD5"/>
    <w:rsid w:val="001E5BFB"/>
    <w:rsid w:val="001E5DAC"/>
    <w:rsid w:val="001E5F32"/>
    <w:rsid w:val="001E5FD8"/>
    <w:rsid w:val="001E636E"/>
    <w:rsid w:val="001E64D0"/>
    <w:rsid w:val="001E66CC"/>
    <w:rsid w:val="001E6BDF"/>
    <w:rsid w:val="001E6CD2"/>
    <w:rsid w:val="001E6EEC"/>
    <w:rsid w:val="001E6EF5"/>
    <w:rsid w:val="001E6FCB"/>
    <w:rsid w:val="001E700C"/>
    <w:rsid w:val="001E7014"/>
    <w:rsid w:val="001E714A"/>
    <w:rsid w:val="001E7A34"/>
    <w:rsid w:val="001F03BC"/>
    <w:rsid w:val="001F043B"/>
    <w:rsid w:val="001F0984"/>
    <w:rsid w:val="001F098E"/>
    <w:rsid w:val="001F0AAC"/>
    <w:rsid w:val="001F1188"/>
    <w:rsid w:val="001F1268"/>
    <w:rsid w:val="001F17B5"/>
    <w:rsid w:val="001F19A0"/>
    <w:rsid w:val="001F239A"/>
    <w:rsid w:val="001F27A6"/>
    <w:rsid w:val="001F27B8"/>
    <w:rsid w:val="001F27F2"/>
    <w:rsid w:val="001F287E"/>
    <w:rsid w:val="001F2C48"/>
    <w:rsid w:val="001F2DCB"/>
    <w:rsid w:val="001F2F28"/>
    <w:rsid w:val="001F339A"/>
    <w:rsid w:val="001F35A5"/>
    <w:rsid w:val="001F36B6"/>
    <w:rsid w:val="001F3734"/>
    <w:rsid w:val="001F376E"/>
    <w:rsid w:val="001F3C10"/>
    <w:rsid w:val="001F3D74"/>
    <w:rsid w:val="001F4767"/>
    <w:rsid w:val="001F48D7"/>
    <w:rsid w:val="001F4A6C"/>
    <w:rsid w:val="001F4E40"/>
    <w:rsid w:val="001F542D"/>
    <w:rsid w:val="001F5442"/>
    <w:rsid w:val="001F555D"/>
    <w:rsid w:val="001F56E6"/>
    <w:rsid w:val="001F5A27"/>
    <w:rsid w:val="001F5C28"/>
    <w:rsid w:val="001F6024"/>
    <w:rsid w:val="001F610A"/>
    <w:rsid w:val="001F6A3E"/>
    <w:rsid w:val="001F7849"/>
    <w:rsid w:val="001F7D50"/>
    <w:rsid w:val="0020007F"/>
    <w:rsid w:val="00200353"/>
    <w:rsid w:val="0020039F"/>
    <w:rsid w:val="002004F7"/>
    <w:rsid w:val="00200573"/>
    <w:rsid w:val="0020065B"/>
    <w:rsid w:val="00200769"/>
    <w:rsid w:val="00200923"/>
    <w:rsid w:val="00200DD1"/>
    <w:rsid w:val="00201105"/>
    <w:rsid w:val="002011A6"/>
    <w:rsid w:val="002015C8"/>
    <w:rsid w:val="002017A0"/>
    <w:rsid w:val="00201D09"/>
    <w:rsid w:val="0020263D"/>
    <w:rsid w:val="002028F0"/>
    <w:rsid w:val="00202CD1"/>
    <w:rsid w:val="00203151"/>
    <w:rsid w:val="00203160"/>
    <w:rsid w:val="00203421"/>
    <w:rsid w:val="002038CC"/>
    <w:rsid w:val="00204019"/>
    <w:rsid w:val="00204175"/>
    <w:rsid w:val="002045BA"/>
    <w:rsid w:val="0020480B"/>
    <w:rsid w:val="00204A5C"/>
    <w:rsid w:val="00205767"/>
    <w:rsid w:val="00205CF2"/>
    <w:rsid w:val="00205F2B"/>
    <w:rsid w:val="002060A1"/>
    <w:rsid w:val="002060C4"/>
    <w:rsid w:val="00206209"/>
    <w:rsid w:val="002065D7"/>
    <w:rsid w:val="00206A01"/>
    <w:rsid w:val="00206A3C"/>
    <w:rsid w:val="00206B57"/>
    <w:rsid w:val="00206EE4"/>
    <w:rsid w:val="0020720A"/>
    <w:rsid w:val="0020724F"/>
    <w:rsid w:val="0020735F"/>
    <w:rsid w:val="002076FE"/>
    <w:rsid w:val="00207ED4"/>
    <w:rsid w:val="002101E0"/>
    <w:rsid w:val="00210465"/>
    <w:rsid w:val="002105D7"/>
    <w:rsid w:val="002109C1"/>
    <w:rsid w:val="00210BD1"/>
    <w:rsid w:val="00211274"/>
    <w:rsid w:val="00211574"/>
    <w:rsid w:val="002119F5"/>
    <w:rsid w:val="00212018"/>
    <w:rsid w:val="00212338"/>
    <w:rsid w:val="00212B87"/>
    <w:rsid w:val="00212CF5"/>
    <w:rsid w:val="00212D08"/>
    <w:rsid w:val="00212F0B"/>
    <w:rsid w:val="00213026"/>
    <w:rsid w:val="002130F2"/>
    <w:rsid w:val="00213231"/>
    <w:rsid w:val="00213A6F"/>
    <w:rsid w:val="00213DE7"/>
    <w:rsid w:val="00214148"/>
    <w:rsid w:val="002141A3"/>
    <w:rsid w:val="00214654"/>
    <w:rsid w:val="0021466F"/>
    <w:rsid w:val="0021477E"/>
    <w:rsid w:val="00214857"/>
    <w:rsid w:val="00214A69"/>
    <w:rsid w:val="00214B6A"/>
    <w:rsid w:val="0021628B"/>
    <w:rsid w:val="002164AE"/>
    <w:rsid w:val="002164FE"/>
    <w:rsid w:val="00216546"/>
    <w:rsid w:val="0021666F"/>
    <w:rsid w:val="002167D6"/>
    <w:rsid w:val="00216D94"/>
    <w:rsid w:val="0021736A"/>
    <w:rsid w:val="0021775C"/>
    <w:rsid w:val="0021776B"/>
    <w:rsid w:val="00217A86"/>
    <w:rsid w:val="00220057"/>
    <w:rsid w:val="00220438"/>
    <w:rsid w:val="0022044A"/>
    <w:rsid w:val="00220D6B"/>
    <w:rsid w:val="002212AC"/>
    <w:rsid w:val="00221A4F"/>
    <w:rsid w:val="00221D09"/>
    <w:rsid w:val="00221E94"/>
    <w:rsid w:val="0022221C"/>
    <w:rsid w:val="00222255"/>
    <w:rsid w:val="00222376"/>
    <w:rsid w:val="0022237B"/>
    <w:rsid w:val="0022255F"/>
    <w:rsid w:val="002227D7"/>
    <w:rsid w:val="00222FB9"/>
    <w:rsid w:val="0022321E"/>
    <w:rsid w:val="002235D2"/>
    <w:rsid w:val="0022360F"/>
    <w:rsid w:val="00223692"/>
    <w:rsid w:val="002236C8"/>
    <w:rsid w:val="00223A14"/>
    <w:rsid w:val="00223AFD"/>
    <w:rsid w:val="00223DCF"/>
    <w:rsid w:val="00223DFC"/>
    <w:rsid w:val="002242D3"/>
    <w:rsid w:val="00224637"/>
    <w:rsid w:val="002246FB"/>
    <w:rsid w:val="0022499C"/>
    <w:rsid w:val="002249AE"/>
    <w:rsid w:val="00224A08"/>
    <w:rsid w:val="00224BA6"/>
    <w:rsid w:val="0022501B"/>
    <w:rsid w:val="00225021"/>
    <w:rsid w:val="0022549A"/>
    <w:rsid w:val="00226362"/>
    <w:rsid w:val="00226525"/>
    <w:rsid w:val="0022662A"/>
    <w:rsid w:val="00226FF8"/>
    <w:rsid w:val="0022702A"/>
    <w:rsid w:val="002271F7"/>
    <w:rsid w:val="002279C1"/>
    <w:rsid w:val="00227C76"/>
    <w:rsid w:val="00227FD3"/>
    <w:rsid w:val="002300DC"/>
    <w:rsid w:val="00230372"/>
    <w:rsid w:val="00230654"/>
    <w:rsid w:val="002306ED"/>
    <w:rsid w:val="002308C2"/>
    <w:rsid w:val="00230A97"/>
    <w:rsid w:val="00230BE5"/>
    <w:rsid w:val="00230D9F"/>
    <w:rsid w:val="00230DA1"/>
    <w:rsid w:val="00230E41"/>
    <w:rsid w:val="00231225"/>
    <w:rsid w:val="00231AE7"/>
    <w:rsid w:val="00231EEF"/>
    <w:rsid w:val="00231EF7"/>
    <w:rsid w:val="00231F7A"/>
    <w:rsid w:val="00232310"/>
    <w:rsid w:val="00232BCC"/>
    <w:rsid w:val="00232D93"/>
    <w:rsid w:val="00232FA1"/>
    <w:rsid w:val="00233216"/>
    <w:rsid w:val="00233893"/>
    <w:rsid w:val="00233A23"/>
    <w:rsid w:val="00233AD6"/>
    <w:rsid w:val="00233CCA"/>
    <w:rsid w:val="00234154"/>
    <w:rsid w:val="00234DA9"/>
    <w:rsid w:val="0023529C"/>
    <w:rsid w:val="00235344"/>
    <w:rsid w:val="002353A3"/>
    <w:rsid w:val="002357C6"/>
    <w:rsid w:val="00235890"/>
    <w:rsid w:val="00235A09"/>
    <w:rsid w:val="00235C27"/>
    <w:rsid w:val="00235F99"/>
    <w:rsid w:val="00236016"/>
    <w:rsid w:val="00236C5E"/>
    <w:rsid w:val="00236D08"/>
    <w:rsid w:val="00236FA2"/>
    <w:rsid w:val="002372DA"/>
    <w:rsid w:val="002373E0"/>
    <w:rsid w:val="002379F1"/>
    <w:rsid w:val="00237A0A"/>
    <w:rsid w:val="00240127"/>
    <w:rsid w:val="0024012B"/>
    <w:rsid w:val="002401BF"/>
    <w:rsid w:val="0024027E"/>
    <w:rsid w:val="002402F1"/>
    <w:rsid w:val="00240355"/>
    <w:rsid w:val="002406B7"/>
    <w:rsid w:val="002406DC"/>
    <w:rsid w:val="00240924"/>
    <w:rsid w:val="00240989"/>
    <w:rsid w:val="00240D80"/>
    <w:rsid w:val="00240E16"/>
    <w:rsid w:val="00241674"/>
    <w:rsid w:val="00241931"/>
    <w:rsid w:val="00241B14"/>
    <w:rsid w:val="00241EB4"/>
    <w:rsid w:val="0024275C"/>
    <w:rsid w:val="00242E6D"/>
    <w:rsid w:val="0024300B"/>
    <w:rsid w:val="00243062"/>
    <w:rsid w:val="00243618"/>
    <w:rsid w:val="00243B31"/>
    <w:rsid w:val="00243DBB"/>
    <w:rsid w:val="00244475"/>
    <w:rsid w:val="00244549"/>
    <w:rsid w:val="00244995"/>
    <w:rsid w:val="00244C74"/>
    <w:rsid w:val="00244C8D"/>
    <w:rsid w:val="00245030"/>
    <w:rsid w:val="002453D8"/>
    <w:rsid w:val="0024550C"/>
    <w:rsid w:val="00245760"/>
    <w:rsid w:val="002459FF"/>
    <w:rsid w:val="00245AB3"/>
    <w:rsid w:val="00245B42"/>
    <w:rsid w:val="00245C74"/>
    <w:rsid w:val="002464B6"/>
    <w:rsid w:val="00246971"/>
    <w:rsid w:val="002469F6"/>
    <w:rsid w:val="00246C11"/>
    <w:rsid w:val="00247221"/>
    <w:rsid w:val="00247609"/>
    <w:rsid w:val="00247861"/>
    <w:rsid w:val="002478F6"/>
    <w:rsid w:val="00247930"/>
    <w:rsid w:val="00247B4C"/>
    <w:rsid w:val="00247D1B"/>
    <w:rsid w:val="0025035D"/>
    <w:rsid w:val="002505B9"/>
    <w:rsid w:val="00250711"/>
    <w:rsid w:val="00250763"/>
    <w:rsid w:val="00251023"/>
    <w:rsid w:val="00251092"/>
    <w:rsid w:val="0025119B"/>
    <w:rsid w:val="002516EB"/>
    <w:rsid w:val="00251807"/>
    <w:rsid w:val="002519BD"/>
    <w:rsid w:val="00251B62"/>
    <w:rsid w:val="00251E22"/>
    <w:rsid w:val="00251FC1"/>
    <w:rsid w:val="00252057"/>
    <w:rsid w:val="002522EE"/>
    <w:rsid w:val="002527D6"/>
    <w:rsid w:val="0025282E"/>
    <w:rsid w:val="00252970"/>
    <w:rsid w:val="002532AE"/>
    <w:rsid w:val="002536C0"/>
    <w:rsid w:val="002537C8"/>
    <w:rsid w:val="00253928"/>
    <w:rsid w:val="00253A6B"/>
    <w:rsid w:val="00253C16"/>
    <w:rsid w:val="00253C6C"/>
    <w:rsid w:val="00253CBB"/>
    <w:rsid w:val="00253D47"/>
    <w:rsid w:val="00253E65"/>
    <w:rsid w:val="00253F25"/>
    <w:rsid w:val="00253F7A"/>
    <w:rsid w:val="00254119"/>
    <w:rsid w:val="00254337"/>
    <w:rsid w:val="00254499"/>
    <w:rsid w:val="002545B4"/>
    <w:rsid w:val="00254BEE"/>
    <w:rsid w:val="002551AD"/>
    <w:rsid w:val="002554B5"/>
    <w:rsid w:val="00255575"/>
    <w:rsid w:val="002556B2"/>
    <w:rsid w:val="00255809"/>
    <w:rsid w:val="00255968"/>
    <w:rsid w:val="00256099"/>
    <w:rsid w:val="00256788"/>
    <w:rsid w:val="0025693C"/>
    <w:rsid w:val="00256CCC"/>
    <w:rsid w:val="00257068"/>
    <w:rsid w:val="002570ED"/>
    <w:rsid w:val="002572CC"/>
    <w:rsid w:val="00257F3D"/>
    <w:rsid w:val="00260581"/>
    <w:rsid w:val="0026088A"/>
    <w:rsid w:val="00260931"/>
    <w:rsid w:val="00260A87"/>
    <w:rsid w:val="00260B5B"/>
    <w:rsid w:val="0026122E"/>
    <w:rsid w:val="002612A0"/>
    <w:rsid w:val="002612E5"/>
    <w:rsid w:val="0026193D"/>
    <w:rsid w:val="00261D27"/>
    <w:rsid w:val="00261E89"/>
    <w:rsid w:val="00261F63"/>
    <w:rsid w:val="00262058"/>
    <w:rsid w:val="00262101"/>
    <w:rsid w:val="0026240B"/>
    <w:rsid w:val="0026259B"/>
    <w:rsid w:val="00262679"/>
    <w:rsid w:val="00262B79"/>
    <w:rsid w:val="002633FA"/>
    <w:rsid w:val="002638F8"/>
    <w:rsid w:val="00263B7C"/>
    <w:rsid w:val="00263F8E"/>
    <w:rsid w:val="00264958"/>
    <w:rsid w:val="00264B6B"/>
    <w:rsid w:val="002651FA"/>
    <w:rsid w:val="00265305"/>
    <w:rsid w:val="002653AA"/>
    <w:rsid w:val="00265446"/>
    <w:rsid w:val="002658BF"/>
    <w:rsid w:val="00265EFC"/>
    <w:rsid w:val="0026657F"/>
    <w:rsid w:val="00266938"/>
    <w:rsid w:val="00266A65"/>
    <w:rsid w:val="00270376"/>
    <w:rsid w:val="002704BF"/>
    <w:rsid w:val="00270530"/>
    <w:rsid w:val="0027068F"/>
    <w:rsid w:val="00270CCF"/>
    <w:rsid w:val="00271111"/>
    <w:rsid w:val="0027121A"/>
    <w:rsid w:val="002712B5"/>
    <w:rsid w:val="002715E1"/>
    <w:rsid w:val="00271625"/>
    <w:rsid w:val="0027169C"/>
    <w:rsid w:val="002717D8"/>
    <w:rsid w:val="00271B08"/>
    <w:rsid w:val="00271BF4"/>
    <w:rsid w:val="00271C9A"/>
    <w:rsid w:val="00271CC1"/>
    <w:rsid w:val="00271D58"/>
    <w:rsid w:val="00271DEA"/>
    <w:rsid w:val="00271F15"/>
    <w:rsid w:val="00271F4B"/>
    <w:rsid w:val="0027266F"/>
    <w:rsid w:val="00272A82"/>
    <w:rsid w:val="00272CB1"/>
    <w:rsid w:val="00272D85"/>
    <w:rsid w:val="002732BE"/>
    <w:rsid w:val="00273921"/>
    <w:rsid w:val="00273980"/>
    <w:rsid w:val="00273BB0"/>
    <w:rsid w:val="00273C50"/>
    <w:rsid w:val="00273CC8"/>
    <w:rsid w:val="002741DB"/>
    <w:rsid w:val="002747C4"/>
    <w:rsid w:val="002748AB"/>
    <w:rsid w:val="00274AB5"/>
    <w:rsid w:val="00274FE7"/>
    <w:rsid w:val="002753DC"/>
    <w:rsid w:val="0027548A"/>
    <w:rsid w:val="00275499"/>
    <w:rsid w:val="002755B9"/>
    <w:rsid w:val="00275B91"/>
    <w:rsid w:val="00275DC5"/>
    <w:rsid w:val="00275E9B"/>
    <w:rsid w:val="00275FE7"/>
    <w:rsid w:val="002762DE"/>
    <w:rsid w:val="002765B5"/>
    <w:rsid w:val="0027660B"/>
    <w:rsid w:val="0027661B"/>
    <w:rsid w:val="00276815"/>
    <w:rsid w:val="00277277"/>
    <w:rsid w:val="002772BF"/>
    <w:rsid w:val="0027741F"/>
    <w:rsid w:val="002775F8"/>
    <w:rsid w:val="002776B1"/>
    <w:rsid w:val="00277964"/>
    <w:rsid w:val="00277EAC"/>
    <w:rsid w:val="002800E2"/>
    <w:rsid w:val="002803F3"/>
    <w:rsid w:val="00280406"/>
    <w:rsid w:val="0028121D"/>
    <w:rsid w:val="0028162F"/>
    <w:rsid w:val="00281DE9"/>
    <w:rsid w:val="0028217B"/>
    <w:rsid w:val="00282A1F"/>
    <w:rsid w:val="00282B34"/>
    <w:rsid w:val="002830ED"/>
    <w:rsid w:val="002831AA"/>
    <w:rsid w:val="002831DB"/>
    <w:rsid w:val="002831EC"/>
    <w:rsid w:val="002842C1"/>
    <w:rsid w:val="0028488F"/>
    <w:rsid w:val="00284D93"/>
    <w:rsid w:val="0028505C"/>
    <w:rsid w:val="00285456"/>
    <w:rsid w:val="0028548B"/>
    <w:rsid w:val="002855E3"/>
    <w:rsid w:val="00285768"/>
    <w:rsid w:val="00285EED"/>
    <w:rsid w:val="00286104"/>
    <w:rsid w:val="002862BA"/>
    <w:rsid w:val="002864E8"/>
    <w:rsid w:val="0028662F"/>
    <w:rsid w:val="002866EF"/>
    <w:rsid w:val="00286CED"/>
    <w:rsid w:val="0028735D"/>
    <w:rsid w:val="002873F4"/>
    <w:rsid w:val="00287746"/>
    <w:rsid w:val="00287F04"/>
    <w:rsid w:val="0029006F"/>
    <w:rsid w:val="0029048E"/>
    <w:rsid w:val="0029053C"/>
    <w:rsid w:val="002906E6"/>
    <w:rsid w:val="0029074F"/>
    <w:rsid w:val="00290753"/>
    <w:rsid w:val="002907DC"/>
    <w:rsid w:val="00290948"/>
    <w:rsid w:val="00290BFF"/>
    <w:rsid w:val="00290C95"/>
    <w:rsid w:val="00290DFC"/>
    <w:rsid w:val="00291053"/>
    <w:rsid w:val="00291272"/>
    <w:rsid w:val="00291ABA"/>
    <w:rsid w:val="00291CA2"/>
    <w:rsid w:val="00291FCA"/>
    <w:rsid w:val="00292200"/>
    <w:rsid w:val="00292A69"/>
    <w:rsid w:val="00293114"/>
    <w:rsid w:val="0029322F"/>
    <w:rsid w:val="002935B3"/>
    <w:rsid w:val="0029382C"/>
    <w:rsid w:val="002938CF"/>
    <w:rsid w:val="00294269"/>
    <w:rsid w:val="00294459"/>
    <w:rsid w:val="00295003"/>
    <w:rsid w:val="0029518B"/>
    <w:rsid w:val="002951E4"/>
    <w:rsid w:val="0029576C"/>
    <w:rsid w:val="00295829"/>
    <w:rsid w:val="00295D26"/>
    <w:rsid w:val="002967FD"/>
    <w:rsid w:val="002968FD"/>
    <w:rsid w:val="00297562"/>
    <w:rsid w:val="00297B66"/>
    <w:rsid w:val="002A0041"/>
    <w:rsid w:val="002A0156"/>
    <w:rsid w:val="002A0286"/>
    <w:rsid w:val="002A0962"/>
    <w:rsid w:val="002A0B34"/>
    <w:rsid w:val="002A0E0F"/>
    <w:rsid w:val="002A14E2"/>
    <w:rsid w:val="002A15DE"/>
    <w:rsid w:val="002A193D"/>
    <w:rsid w:val="002A1DA2"/>
    <w:rsid w:val="002A1DE4"/>
    <w:rsid w:val="002A2010"/>
    <w:rsid w:val="002A269A"/>
    <w:rsid w:val="002A28B2"/>
    <w:rsid w:val="002A2DA5"/>
    <w:rsid w:val="002A3265"/>
    <w:rsid w:val="002A338B"/>
    <w:rsid w:val="002A382B"/>
    <w:rsid w:val="002A3952"/>
    <w:rsid w:val="002A3B17"/>
    <w:rsid w:val="002A3CAD"/>
    <w:rsid w:val="002A3EB3"/>
    <w:rsid w:val="002A423E"/>
    <w:rsid w:val="002A4AF9"/>
    <w:rsid w:val="002A6194"/>
    <w:rsid w:val="002A6267"/>
    <w:rsid w:val="002A6B06"/>
    <w:rsid w:val="002A6B11"/>
    <w:rsid w:val="002A6B5B"/>
    <w:rsid w:val="002A7618"/>
    <w:rsid w:val="002A7D5F"/>
    <w:rsid w:val="002A7DAC"/>
    <w:rsid w:val="002B0622"/>
    <w:rsid w:val="002B076B"/>
    <w:rsid w:val="002B0974"/>
    <w:rsid w:val="002B0A91"/>
    <w:rsid w:val="002B1311"/>
    <w:rsid w:val="002B14FD"/>
    <w:rsid w:val="002B19F8"/>
    <w:rsid w:val="002B1A09"/>
    <w:rsid w:val="002B1A24"/>
    <w:rsid w:val="002B1FA8"/>
    <w:rsid w:val="002B2167"/>
    <w:rsid w:val="002B2199"/>
    <w:rsid w:val="002B28CB"/>
    <w:rsid w:val="002B2A19"/>
    <w:rsid w:val="002B2A92"/>
    <w:rsid w:val="002B3ABA"/>
    <w:rsid w:val="002B3B45"/>
    <w:rsid w:val="002B3DDA"/>
    <w:rsid w:val="002B4549"/>
    <w:rsid w:val="002B4CE8"/>
    <w:rsid w:val="002B4D07"/>
    <w:rsid w:val="002B4D9A"/>
    <w:rsid w:val="002B4FAA"/>
    <w:rsid w:val="002B57C4"/>
    <w:rsid w:val="002B63A8"/>
    <w:rsid w:val="002B659B"/>
    <w:rsid w:val="002B674F"/>
    <w:rsid w:val="002B685B"/>
    <w:rsid w:val="002B6A78"/>
    <w:rsid w:val="002B6B90"/>
    <w:rsid w:val="002B6C1C"/>
    <w:rsid w:val="002B6CE6"/>
    <w:rsid w:val="002B6D62"/>
    <w:rsid w:val="002B6FD5"/>
    <w:rsid w:val="002B71B6"/>
    <w:rsid w:val="002B71C6"/>
    <w:rsid w:val="002B7310"/>
    <w:rsid w:val="002B744B"/>
    <w:rsid w:val="002B7642"/>
    <w:rsid w:val="002B7687"/>
    <w:rsid w:val="002B7908"/>
    <w:rsid w:val="002C0044"/>
    <w:rsid w:val="002C0B1C"/>
    <w:rsid w:val="002C1034"/>
    <w:rsid w:val="002C1188"/>
    <w:rsid w:val="002C15C5"/>
    <w:rsid w:val="002C163E"/>
    <w:rsid w:val="002C1D0F"/>
    <w:rsid w:val="002C1D2D"/>
    <w:rsid w:val="002C1D58"/>
    <w:rsid w:val="002C1E5F"/>
    <w:rsid w:val="002C214A"/>
    <w:rsid w:val="002C24CF"/>
    <w:rsid w:val="002C2FA5"/>
    <w:rsid w:val="002C300A"/>
    <w:rsid w:val="002C31AD"/>
    <w:rsid w:val="002C3361"/>
    <w:rsid w:val="002C348B"/>
    <w:rsid w:val="002C3A20"/>
    <w:rsid w:val="002C3C9C"/>
    <w:rsid w:val="002C3EDE"/>
    <w:rsid w:val="002C4025"/>
    <w:rsid w:val="002C42EB"/>
    <w:rsid w:val="002C42F5"/>
    <w:rsid w:val="002C44D2"/>
    <w:rsid w:val="002C46E1"/>
    <w:rsid w:val="002C49CE"/>
    <w:rsid w:val="002C4D1C"/>
    <w:rsid w:val="002C5476"/>
    <w:rsid w:val="002C5620"/>
    <w:rsid w:val="002C64F5"/>
    <w:rsid w:val="002C65B5"/>
    <w:rsid w:val="002C66F5"/>
    <w:rsid w:val="002C6C95"/>
    <w:rsid w:val="002C710A"/>
    <w:rsid w:val="002C71A9"/>
    <w:rsid w:val="002C7A81"/>
    <w:rsid w:val="002C7CE7"/>
    <w:rsid w:val="002C7D0C"/>
    <w:rsid w:val="002D03E4"/>
    <w:rsid w:val="002D06EA"/>
    <w:rsid w:val="002D09F0"/>
    <w:rsid w:val="002D0E72"/>
    <w:rsid w:val="002D125B"/>
    <w:rsid w:val="002D1A54"/>
    <w:rsid w:val="002D1BB1"/>
    <w:rsid w:val="002D1C8E"/>
    <w:rsid w:val="002D1EA4"/>
    <w:rsid w:val="002D20BB"/>
    <w:rsid w:val="002D2321"/>
    <w:rsid w:val="002D2CE3"/>
    <w:rsid w:val="002D2CE5"/>
    <w:rsid w:val="002D2E86"/>
    <w:rsid w:val="002D2FCA"/>
    <w:rsid w:val="002D347C"/>
    <w:rsid w:val="002D34CF"/>
    <w:rsid w:val="002D3604"/>
    <w:rsid w:val="002D3835"/>
    <w:rsid w:val="002D3D10"/>
    <w:rsid w:val="002D3EA8"/>
    <w:rsid w:val="002D425B"/>
    <w:rsid w:val="002D427D"/>
    <w:rsid w:val="002D448E"/>
    <w:rsid w:val="002D46AA"/>
    <w:rsid w:val="002D4770"/>
    <w:rsid w:val="002D4777"/>
    <w:rsid w:val="002D4AD3"/>
    <w:rsid w:val="002D4EB6"/>
    <w:rsid w:val="002D4FC8"/>
    <w:rsid w:val="002D5193"/>
    <w:rsid w:val="002D530D"/>
    <w:rsid w:val="002D5537"/>
    <w:rsid w:val="002D5694"/>
    <w:rsid w:val="002D591D"/>
    <w:rsid w:val="002D594A"/>
    <w:rsid w:val="002D5E68"/>
    <w:rsid w:val="002D5F18"/>
    <w:rsid w:val="002D6058"/>
    <w:rsid w:val="002D6103"/>
    <w:rsid w:val="002D6C22"/>
    <w:rsid w:val="002D6EBE"/>
    <w:rsid w:val="002D70A6"/>
    <w:rsid w:val="002D7272"/>
    <w:rsid w:val="002D7413"/>
    <w:rsid w:val="002D7937"/>
    <w:rsid w:val="002E00B7"/>
    <w:rsid w:val="002E037C"/>
    <w:rsid w:val="002E0404"/>
    <w:rsid w:val="002E0AA6"/>
    <w:rsid w:val="002E0CFB"/>
    <w:rsid w:val="002E0E36"/>
    <w:rsid w:val="002E0F63"/>
    <w:rsid w:val="002E14FE"/>
    <w:rsid w:val="002E1554"/>
    <w:rsid w:val="002E15E9"/>
    <w:rsid w:val="002E1667"/>
    <w:rsid w:val="002E1CEA"/>
    <w:rsid w:val="002E2410"/>
    <w:rsid w:val="002E25DC"/>
    <w:rsid w:val="002E279F"/>
    <w:rsid w:val="002E288D"/>
    <w:rsid w:val="002E2BD4"/>
    <w:rsid w:val="002E3463"/>
    <w:rsid w:val="002E34F6"/>
    <w:rsid w:val="002E3DD8"/>
    <w:rsid w:val="002E4304"/>
    <w:rsid w:val="002E4932"/>
    <w:rsid w:val="002E4A91"/>
    <w:rsid w:val="002E4FDA"/>
    <w:rsid w:val="002E52EB"/>
    <w:rsid w:val="002E5303"/>
    <w:rsid w:val="002E5878"/>
    <w:rsid w:val="002E5AB7"/>
    <w:rsid w:val="002E5BA8"/>
    <w:rsid w:val="002E6167"/>
    <w:rsid w:val="002E6296"/>
    <w:rsid w:val="002E64C4"/>
    <w:rsid w:val="002E6AA4"/>
    <w:rsid w:val="002E6AC5"/>
    <w:rsid w:val="002E6E4B"/>
    <w:rsid w:val="002E75D9"/>
    <w:rsid w:val="002E79D4"/>
    <w:rsid w:val="002E79F2"/>
    <w:rsid w:val="002F0249"/>
    <w:rsid w:val="002F043C"/>
    <w:rsid w:val="002F0612"/>
    <w:rsid w:val="002F0D4D"/>
    <w:rsid w:val="002F0D51"/>
    <w:rsid w:val="002F1500"/>
    <w:rsid w:val="002F1609"/>
    <w:rsid w:val="002F1E62"/>
    <w:rsid w:val="002F1E7B"/>
    <w:rsid w:val="002F1E87"/>
    <w:rsid w:val="002F217B"/>
    <w:rsid w:val="002F235F"/>
    <w:rsid w:val="002F2504"/>
    <w:rsid w:val="002F25D0"/>
    <w:rsid w:val="002F271C"/>
    <w:rsid w:val="002F27F9"/>
    <w:rsid w:val="002F2B5C"/>
    <w:rsid w:val="002F2D08"/>
    <w:rsid w:val="002F315C"/>
    <w:rsid w:val="002F336E"/>
    <w:rsid w:val="002F3400"/>
    <w:rsid w:val="002F387F"/>
    <w:rsid w:val="002F3AEF"/>
    <w:rsid w:val="002F3B67"/>
    <w:rsid w:val="002F3C1F"/>
    <w:rsid w:val="002F3FDE"/>
    <w:rsid w:val="002F45BE"/>
    <w:rsid w:val="002F470D"/>
    <w:rsid w:val="002F4739"/>
    <w:rsid w:val="002F47CE"/>
    <w:rsid w:val="002F4D94"/>
    <w:rsid w:val="002F4E82"/>
    <w:rsid w:val="002F4F60"/>
    <w:rsid w:val="002F5024"/>
    <w:rsid w:val="002F5317"/>
    <w:rsid w:val="002F533E"/>
    <w:rsid w:val="002F541A"/>
    <w:rsid w:val="002F58B0"/>
    <w:rsid w:val="002F5B9D"/>
    <w:rsid w:val="002F5EAD"/>
    <w:rsid w:val="002F5EB2"/>
    <w:rsid w:val="002F6087"/>
    <w:rsid w:val="002F62CB"/>
    <w:rsid w:val="002F6506"/>
    <w:rsid w:val="002F6598"/>
    <w:rsid w:val="002F69E6"/>
    <w:rsid w:val="002F703D"/>
    <w:rsid w:val="002F70F0"/>
    <w:rsid w:val="002F7367"/>
    <w:rsid w:val="002F7687"/>
    <w:rsid w:val="002F792C"/>
    <w:rsid w:val="002F7FDD"/>
    <w:rsid w:val="003002BE"/>
    <w:rsid w:val="00300340"/>
    <w:rsid w:val="003004F9"/>
    <w:rsid w:val="00300DB2"/>
    <w:rsid w:val="0030112E"/>
    <w:rsid w:val="00301390"/>
    <w:rsid w:val="003013B7"/>
    <w:rsid w:val="0030179C"/>
    <w:rsid w:val="00301919"/>
    <w:rsid w:val="00301A51"/>
    <w:rsid w:val="00301C79"/>
    <w:rsid w:val="00301D34"/>
    <w:rsid w:val="00301E05"/>
    <w:rsid w:val="00301F3A"/>
    <w:rsid w:val="003021CB"/>
    <w:rsid w:val="003024FA"/>
    <w:rsid w:val="00302835"/>
    <w:rsid w:val="0030283E"/>
    <w:rsid w:val="00302875"/>
    <w:rsid w:val="00302A43"/>
    <w:rsid w:val="00302DEF"/>
    <w:rsid w:val="00302E2F"/>
    <w:rsid w:val="00303803"/>
    <w:rsid w:val="00303AF1"/>
    <w:rsid w:val="00303CBB"/>
    <w:rsid w:val="00303DAB"/>
    <w:rsid w:val="00303EAF"/>
    <w:rsid w:val="00303F98"/>
    <w:rsid w:val="00304113"/>
    <w:rsid w:val="0030413E"/>
    <w:rsid w:val="0030417C"/>
    <w:rsid w:val="003041EF"/>
    <w:rsid w:val="003047EE"/>
    <w:rsid w:val="003048E4"/>
    <w:rsid w:val="00304979"/>
    <w:rsid w:val="00304B17"/>
    <w:rsid w:val="0030508F"/>
    <w:rsid w:val="00305361"/>
    <w:rsid w:val="0030540C"/>
    <w:rsid w:val="00305771"/>
    <w:rsid w:val="0030578F"/>
    <w:rsid w:val="003059A9"/>
    <w:rsid w:val="00305B2E"/>
    <w:rsid w:val="003060A3"/>
    <w:rsid w:val="00306252"/>
    <w:rsid w:val="003065AA"/>
    <w:rsid w:val="00306694"/>
    <w:rsid w:val="00306B07"/>
    <w:rsid w:val="00306B14"/>
    <w:rsid w:val="00306CF7"/>
    <w:rsid w:val="00306F07"/>
    <w:rsid w:val="00306FD6"/>
    <w:rsid w:val="00307868"/>
    <w:rsid w:val="00307934"/>
    <w:rsid w:val="00310875"/>
    <w:rsid w:val="00310F21"/>
    <w:rsid w:val="0031103B"/>
    <w:rsid w:val="00311063"/>
    <w:rsid w:val="00311217"/>
    <w:rsid w:val="0031189E"/>
    <w:rsid w:val="0031195D"/>
    <w:rsid w:val="003119E9"/>
    <w:rsid w:val="00311A9B"/>
    <w:rsid w:val="00311BC9"/>
    <w:rsid w:val="003123DA"/>
    <w:rsid w:val="00312759"/>
    <w:rsid w:val="003127B6"/>
    <w:rsid w:val="003127E3"/>
    <w:rsid w:val="00312BD4"/>
    <w:rsid w:val="00312E53"/>
    <w:rsid w:val="00312FD1"/>
    <w:rsid w:val="00313157"/>
    <w:rsid w:val="0031364A"/>
    <w:rsid w:val="00313D69"/>
    <w:rsid w:val="003143E8"/>
    <w:rsid w:val="00314867"/>
    <w:rsid w:val="00314A4B"/>
    <w:rsid w:val="00314A9E"/>
    <w:rsid w:val="003152DE"/>
    <w:rsid w:val="00315BBC"/>
    <w:rsid w:val="00315C07"/>
    <w:rsid w:val="00315C67"/>
    <w:rsid w:val="0031632D"/>
    <w:rsid w:val="00316CD2"/>
    <w:rsid w:val="003172C6"/>
    <w:rsid w:val="00317AA4"/>
    <w:rsid w:val="00317D07"/>
    <w:rsid w:val="00317FD2"/>
    <w:rsid w:val="00317FF8"/>
    <w:rsid w:val="00320210"/>
    <w:rsid w:val="003207F1"/>
    <w:rsid w:val="003208D7"/>
    <w:rsid w:val="003209F8"/>
    <w:rsid w:val="00320DD3"/>
    <w:rsid w:val="00320F0C"/>
    <w:rsid w:val="00321751"/>
    <w:rsid w:val="00321BA8"/>
    <w:rsid w:val="00321F6C"/>
    <w:rsid w:val="0032200F"/>
    <w:rsid w:val="00322470"/>
    <w:rsid w:val="00322E14"/>
    <w:rsid w:val="00323515"/>
    <w:rsid w:val="00323659"/>
    <w:rsid w:val="0032368A"/>
    <w:rsid w:val="0032380D"/>
    <w:rsid w:val="00323A87"/>
    <w:rsid w:val="00323B48"/>
    <w:rsid w:val="00323DFB"/>
    <w:rsid w:val="00323F11"/>
    <w:rsid w:val="00324027"/>
    <w:rsid w:val="00324B9A"/>
    <w:rsid w:val="00324DA5"/>
    <w:rsid w:val="00324EB8"/>
    <w:rsid w:val="00324EFE"/>
    <w:rsid w:val="00325090"/>
    <w:rsid w:val="003251AA"/>
    <w:rsid w:val="003259C1"/>
    <w:rsid w:val="00325CB5"/>
    <w:rsid w:val="00325D19"/>
    <w:rsid w:val="00325E8E"/>
    <w:rsid w:val="00325FC2"/>
    <w:rsid w:val="0032607B"/>
    <w:rsid w:val="00326196"/>
    <w:rsid w:val="003261D1"/>
    <w:rsid w:val="003262CF"/>
    <w:rsid w:val="003264C8"/>
    <w:rsid w:val="00326A20"/>
    <w:rsid w:val="00326CA5"/>
    <w:rsid w:val="00327196"/>
    <w:rsid w:val="00327691"/>
    <w:rsid w:val="00327A6D"/>
    <w:rsid w:val="00327AD7"/>
    <w:rsid w:val="00330126"/>
    <w:rsid w:val="00330219"/>
    <w:rsid w:val="00330465"/>
    <w:rsid w:val="00330861"/>
    <w:rsid w:val="00330DAC"/>
    <w:rsid w:val="0033105D"/>
    <w:rsid w:val="0033122B"/>
    <w:rsid w:val="0033139E"/>
    <w:rsid w:val="00331DBF"/>
    <w:rsid w:val="00331E61"/>
    <w:rsid w:val="0033228D"/>
    <w:rsid w:val="00332902"/>
    <w:rsid w:val="00332BF5"/>
    <w:rsid w:val="00332C45"/>
    <w:rsid w:val="00333181"/>
    <w:rsid w:val="003331D8"/>
    <w:rsid w:val="0033379E"/>
    <w:rsid w:val="0033380F"/>
    <w:rsid w:val="00333C7B"/>
    <w:rsid w:val="0033483A"/>
    <w:rsid w:val="00334930"/>
    <w:rsid w:val="00334AB6"/>
    <w:rsid w:val="00334B43"/>
    <w:rsid w:val="00334E5F"/>
    <w:rsid w:val="00335094"/>
    <w:rsid w:val="003356D7"/>
    <w:rsid w:val="00335ADA"/>
    <w:rsid w:val="003360F2"/>
    <w:rsid w:val="0033639F"/>
    <w:rsid w:val="00336411"/>
    <w:rsid w:val="0033664E"/>
    <w:rsid w:val="0033694A"/>
    <w:rsid w:val="00336EE9"/>
    <w:rsid w:val="003371C2"/>
    <w:rsid w:val="00337453"/>
    <w:rsid w:val="003376CB"/>
    <w:rsid w:val="00337BA5"/>
    <w:rsid w:val="00337C3C"/>
    <w:rsid w:val="00337D18"/>
    <w:rsid w:val="00337E50"/>
    <w:rsid w:val="00337EEB"/>
    <w:rsid w:val="003400B9"/>
    <w:rsid w:val="0034033A"/>
    <w:rsid w:val="003409ED"/>
    <w:rsid w:val="00340A6E"/>
    <w:rsid w:val="00341741"/>
    <w:rsid w:val="00341A79"/>
    <w:rsid w:val="00341F8B"/>
    <w:rsid w:val="00342116"/>
    <w:rsid w:val="00342413"/>
    <w:rsid w:val="003424DE"/>
    <w:rsid w:val="003425B1"/>
    <w:rsid w:val="00343AFB"/>
    <w:rsid w:val="00343C3B"/>
    <w:rsid w:val="00343DE6"/>
    <w:rsid w:val="00343E34"/>
    <w:rsid w:val="00343E7F"/>
    <w:rsid w:val="00343E9B"/>
    <w:rsid w:val="00344675"/>
    <w:rsid w:val="00344917"/>
    <w:rsid w:val="0034509C"/>
    <w:rsid w:val="00345EB0"/>
    <w:rsid w:val="00345F67"/>
    <w:rsid w:val="00346010"/>
    <w:rsid w:val="003463FA"/>
    <w:rsid w:val="0034641D"/>
    <w:rsid w:val="003464E9"/>
    <w:rsid w:val="0034679E"/>
    <w:rsid w:val="00346AEA"/>
    <w:rsid w:val="003471E9"/>
    <w:rsid w:val="0034732F"/>
    <w:rsid w:val="003476C9"/>
    <w:rsid w:val="003479CB"/>
    <w:rsid w:val="00347A6D"/>
    <w:rsid w:val="00347C6E"/>
    <w:rsid w:val="00347F99"/>
    <w:rsid w:val="00347FAB"/>
    <w:rsid w:val="00350785"/>
    <w:rsid w:val="00350858"/>
    <w:rsid w:val="003508A4"/>
    <w:rsid w:val="003514C1"/>
    <w:rsid w:val="0035182D"/>
    <w:rsid w:val="00351A2D"/>
    <w:rsid w:val="00351EE5"/>
    <w:rsid w:val="0035208E"/>
    <w:rsid w:val="00352421"/>
    <w:rsid w:val="003525C1"/>
    <w:rsid w:val="00353187"/>
    <w:rsid w:val="003533DF"/>
    <w:rsid w:val="00353665"/>
    <w:rsid w:val="00353872"/>
    <w:rsid w:val="00353D86"/>
    <w:rsid w:val="00353FA9"/>
    <w:rsid w:val="0035429A"/>
    <w:rsid w:val="003543EC"/>
    <w:rsid w:val="003545D0"/>
    <w:rsid w:val="00354643"/>
    <w:rsid w:val="00354647"/>
    <w:rsid w:val="0035489B"/>
    <w:rsid w:val="00354B1F"/>
    <w:rsid w:val="00354F35"/>
    <w:rsid w:val="0035503C"/>
    <w:rsid w:val="00355160"/>
    <w:rsid w:val="003554C7"/>
    <w:rsid w:val="0035553D"/>
    <w:rsid w:val="0035575A"/>
    <w:rsid w:val="0035626C"/>
    <w:rsid w:val="00357047"/>
    <w:rsid w:val="00357B70"/>
    <w:rsid w:val="00357CB1"/>
    <w:rsid w:val="003600E4"/>
    <w:rsid w:val="00360302"/>
    <w:rsid w:val="0036065F"/>
    <w:rsid w:val="00360846"/>
    <w:rsid w:val="00360A02"/>
    <w:rsid w:val="00360EC6"/>
    <w:rsid w:val="003615F3"/>
    <w:rsid w:val="0036184C"/>
    <w:rsid w:val="00361B30"/>
    <w:rsid w:val="00361BF1"/>
    <w:rsid w:val="0036265C"/>
    <w:rsid w:val="003629AB"/>
    <w:rsid w:val="00362AF3"/>
    <w:rsid w:val="00362CE9"/>
    <w:rsid w:val="0036339B"/>
    <w:rsid w:val="00363496"/>
    <w:rsid w:val="003634F1"/>
    <w:rsid w:val="0036359E"/>
    <w:rsid w:val="00363730"/>
    <w:rsid w:val="00363893"/>
    <w:rsid w:val="00363BA8"/>
    <w:rsid w:val="00364334"/>
    <w:rsid w:val="00364456"/>
    <w:rsid w:val="003650C0"/>
    <w:rsid w:val="003650C3"/>
    <w:rsid w:val="00365448"/>
    <w:rsid w:val="0036551B"/>
    <w:rsid w:val="003666A5"/>
    <w:rsid w:val="003669BC"/>
    <w:rsid w:val="00366EDE"/>
    <w:rsid w:val="00366F8C"/>
    <w:rsid w:val="00366FF6"/>
    <w:rsid w:val="00367154"/>
    <w:rsid w:val="003674B9"/>
    <w:rsid w:val="00367908"/>
    <w:rsid w:val="00367A1E"/>
    <w:rsid w:val="00367B3F"/>
    <w:rsid w:val="00367C58"/>
    <w:rsid w:val="00367C95"/>
    <w:rsid w:val="00367F45"/>
    <w:rsid w:val="003706C3"/>
    <w:rsid w:val="0037073A"/>
    <w:rsid w:val="0037078D"/>
    <w:rsid w:val="00370C77"/>
    <w:rsid w:val="00370FAC"/>
    <w:rsid w:val="00371042"/>
    <w:rsid w:val="0037128E"/>
    <w:rsid w:val="00371322"/>
    <w:rsid w:val="0037147E"/>
    <w:rsid w:val="00371486"/>
    <w:rsid w:val="003716FA"/>
    <w:rsid w:val="0037191B"/>
    <w:rsid w:val="00371979"/>
    <w:rsid w:val="00371AEF"/>
    <w:rsid w:val="003724EC"/>
    <w:rsid w:val="00372569"/>
    <w:rsid w:val="0037261E"/>
    <w:rsid w:val="00372C77"/>
    <w:rsid w:val="00373498"/>
    <w:rsid w:val="00373500"/>
    <w:rsid w:val="0037362E"/>
    <w:rsid w:val="00373850"/>
    <w:rsid w:val="00373917"/>
    <w:rsid w:val="00373DA8"/>
    <w:rsid w:val="00374027"/>
    <w:rsid w:val="0037480F"/>
    <w:rsid w:val="00374E2F"/>
    <w:rsid w:val="00374EA3"/>
    <w:rsid w:val="00374FC8"/>
    <w:rsid w:val="00375B24"/>
    <w:rsid w:val="00375DF3"/>
    <w:rsid w:val="00375E85"/>
    <w:rsid w:val="003760F9"/>
    <w:rsid w:val="00376258"/>
    <w:rsid w:val="003765ED"/>
    <w:rsid w:val="0037677C"/>
    <w:rsid w:val="00376AC2"/>
    <w:rsid w:val="00376B88"/>
    <w:rsid w:val="00376C21"/>
    <w:rsid w:val="00376CE9"/>
    <w:rsid w:val="00376DEF"/>
    <w:rsid w:val="0037716B"/>
    <w:rsid w:val="00377B09"/>
    <w:rsid w:val="00377E40"/>
    <w:rsid w:val="0038015B"/>
    <w:rsid w:val="003801F8"/>
    <w:rsid w:val="003810D0"/>
    <w:rsid w:val="00381909"/>
    <w:rsid w:val="00381B4B"/>
    <w:rsid w:val="00381F82"/>
    <w:rsid w:val="003820E1"/>
    <w:rsid w:val="00382153"/>
    <w:rsid w:val="003822F7"/>
    <w:rsid w:val="00382320"/>
    <w:rsid w:val="003824C5"/>
    <w:rsid w:val="003825E8"/>
    <w:rsid w:val="003826C0"/>
    <w:rsid w:val="00382C57"/>
    <w:rsid w:val="00382CC3"/>
    <w:rsid w:val="003838C7"/>
    <w:rsid w:val="00383906"/>
    <w:rsid w:val="003839C9"/>
    <w:rsid w:val="003839F6"/>
    <w:rsid w:val="00383C0E"/>
    <w:rsid w:val="003840EA"/>
    <w:rsid w:val="003842DF"/>
    <w:rsid w:val="003844CB"/>
    <w:rsid w:val="003847D4"/>
    <w:rsid w:val="00384ABF"/>
    <w:rsid w:val="00384E59"/>
    <w:rsid w:val="00385332"/>
    <w:rsid w:val="0038553F"/>
    <w:rsid w:val="00385820"/>
    <w:rsid w:val="00385CB8"/>
    <w:rsid w:val="00385E6A"/>
    <w:rsid w:val="0038626E"/>
    <w:rsid w:val="003862DF"/>
    <w:rsid w:val="00386411"/>
    <w:rsid w:val="003864BC"/>
    <w:rsid w:val="003864F7"/>
    <w:rsid w:val="003865EF"/>
    <w:rsid w:val="003867F1"/>
    <w:rsid w:val="00386C90"/>
    <w:rsid w:val="00386F64"/>
    <w:rsid w:val="00387416"/>
    <w:rsid w:val="00387618"/>
    <w:rsid w:val="0038780A"/>
    <w:rsid w:val="00390045"/>
    <w:rsid w:val="003906D4"/>
    <w:rsid w:val="00390752"/>
    <w:rsid w:val="003907F3"/>
    <w:rsid w:val="00390A13"/>
    <w:rsid w:val="00391686"/>
    <w:rsid w:val="00391B32"/>
    <w:rsid w:val="00391C39"/>
    <w:rsid w:val="00392395"/>
    <w:rsid w:val="00392695"/>
    <w:rsid w:val="003926C8"/>
    <w:rsid w:val="00392705"/>
    <w:rsid w:val="0039290D"/>
    <w:rsid w:val="00392953"/>
    <w:rsid w:val="00392B78"/>
    <w:rsid w:val="00392BFF"/>
    <w:rsid w:val="0039317B"/>
    <w:rsid w:val="00393205"/>
    <w:rsid w:val="00393221"/>
    <w:rsid w:val="003934E4"/>
    <w:rsid w:val="003936E9"/>
    <w:rsid w:val="003939D2"/>
    <w:rsid w:val="00393AEA"/>
    <w:rsid w:val="00393CC3"/>
    <w:rsid w:val="00393E7E"/>
    <w:rsid w:val="00394B40"/>
    <w:rsid w:val="00394BDB"/>
    <w:rsid w:val="00394F94"/>
    <w:rsid w:val="00395004"/>
    <w:rsid w:val="00395C73"/>
    <w:rsid w:val="003962DD"/>
    <w:rsid w:val="00396573"/>
    <w:rsid w:val="0039673B"/>
    <w:rsid w:val="00396ABC"/>
    <w:rsid w:val="00397076"/>
    <w:rsid w:val="00397378"/>
    <w:rsid w:val="00397594"/>
    <w:rsid w:val="0039760A"/>
    <w:rsid w:val="003976C0"/>
    <w:rsid w:val="003977F3"/>
    <w:rsid w:val="00397A82"/>
    <w:rsid w:val="00397E01"/>
    <w:rsid w:val="00397EB7"/>
    <w:rsid w:val="003A00BE"/>
    <w:rsid w:val="003A0142"/>
    <w:rsid w:val="003A02FF"/>
    <w:rsid w:val="003A0311"/>
    <w:rsid w:val="003A0609"/>
    <w:rsid w:val="003A076D"/>
    <w:rsid w:val="003A0AE0"/>
    <w:rsid w:val="003A0B4B"/>
    <w:rsid w:val="003A0CEE"/>
    <w:rsid w:val="003A119D"/>
    <w:rsid w:val="003A23AD"/>
    <w:rsid w:val="003A274F"/>
    <w:rsid w:val="003A2827"/>
    <w:rsid w:val="003A292D"/>
    <w:rsid w:val="003A2BC8"/>
    <w:rsid w:val="003A373F"/>
    <w:rsid w:val="003A3F98"/>
    <w:rsid w:val="003A4563"/>
    <w:rsid w:val="003A4B83"/>
    <w:rsid w:val="003A56B4"/>
    <w:rsid w:val="003A5A36"/>
    <w:rsid w:val="003A5AC2"/>
    <w:rsid w:val="003A5D89"/>
    <w:rsid w:val="003A6955"/>
    <w:rsid w:val="003A69F1"/>
    <w:rsid w:val="003A6D1A"/>
    <w:rsid w:val="003A6F53"/>
    <w:rsid w:val="003A6FC0"/>
    <w:rsid w:val="003A7FDC"/>
    <w:rsid w:val="003B0498"/>
    <w:rsid w:val="003B0581"/>
    <w:rsid w:val="003B0781"/>
    <w:rsid w:val="003B0958"/>
    <w:rsid w:val="003B0BD1"/>
    <w:rsid w:val="003B10C7"/>
    <w:rsid w:val="003B1180"/>
    <w:rsid w:val="003B1389"/>
    <w:rsid w:val="003B201F"/>
    <w:rsid w:val="003B2543"/>
    <w:rsid w:val="003B2791"/>
    <w:rsid w:val="003B2F0D"/>
    <w:rsid w:val="003B3147"/>
    <w:rsid w:val="003B32A5"/>
    <w:rsid w:val="003B3460"/>
    <w:rsid w:val="003B396D"/>
    <w:rsid w:val="003B3C1D"/>
    <w:rsid w:val="003B3C82"/>
    <w:rsid w:val="003B3EA9"/>
    <w:rsid w:val="003B3F2F"/>
    <w:rsid w:val="003B4228"/>
    <w:rsid w:val="003B4898"/>
    <w:rsid w:val="003B48ED"/>
    <w:rsid w:val="003B530F"/>
    <w:rsid w:val="003B536F"/>
    <w:rsid w:val="003B55E0"/>
    <w:rsid w:val="003B5A4C"/>
    <w:rsid w:val="003B633B"/>
    <w:rsid w:val="003B63D2"/>
    <w:rsid w:val="003B725F"/>
    <w:rsid w:val="003B76DB"/>
    <w:rsid w:val="003B789A"/>
    <w:rsid w:val="003B7ADA"/>
    <w:rsid w:val="003B7CDC"/>
    <w:rsid w:val="003C042C"/>
    <w:rsid w:val="003C0517"/>
    <w:rsid w:val="003C0888"/>
    <w:rsid w:val="003C08C7"/>
    <w:rsid w:val="003C0BDB"/>
    <w:rsid w:val="003C0CB0"/>
    <w:rsid w:val="003C1046"/>
    <w:rsid w:val="003C10D7"/>
    <w:rsid w:val="003C1569"/>
    <w:rsid w:val="003C19D7"/>
    <w:rsid w:val="003C1C9B"/>
    <w:rsid w:val="003C1D33"/>
    <w:rsid w:val="003C1D5F"/>
    <w:rsid w:val="003C1FAB"/>
    <w:rsid w:val="003C2170"/>
    <w:rsid w:val="003C21F1"/>
    <w:rsid w:val="003C21FE"/>
    <w:rsid w:val="003C24CC"/>
    <w:rsid w:val="003C2619"/>
    <w:rsid w:val="003C2A40"/>
    <w:rsid w:val="003C2E24"/>
    <w:rsid w:val="003C311B"/>
    <w:rsid w:val="003C327B"/>
    <w:rsid w:val="003C32A6"/>
    <w:rsid w:val="003C341F"/>
    <w:rsid w:val="003C355B"/>
    <w:rsid w:val="003C36AE"/>
    <w:rsid w:val="003C379C"/>
    <w:rsid w:val="003C38A4"/>
    <w:rsid w:val="003C4752"/>
    <w:rsid w:val="003C4AC4"/>
    <w:rsid w:val="003C4EA0"/>
    <w:rsid w:val="003C514D"/>
    <w:rsid w:val="003C5255"/>
    <w:rsid w:val="003C5432"/>
    <w:rsid w:val="003C5A2C"/>
    <w:rsid w:val="003C5AAC"/>
    <w:rsid w:val="003C5EE4"/>
    <w:rsid w:val="003C615A"/>
    <w:rsid w:val="003C6583"/>
    <w:rsid w:val="003C66E3"/>
    <w:rsid w:val="003C688F"/>
    <w:rsid w:val="003C693C"/>
    <w:rsid w:val="003C6943"/>
    <w:rsid w:val="003C6B02"/>
    <w:rsid w:val="003C6CE5"/>
    <w:rsid w:val="003C7121"/>
    <w:rsid w:val="003C771E"/>
    <w:rsid w:val="003C77C7"/>
    <w:rsid w:val="003C7930"/>
    <w:rsid w:val="003C7B30"/>
    <w:rsid w:val="003D086E"/>
    <w:rsid w:val="003D0F7D"/>
    <w:rsid w:val="003D0FCB"/>
    <w:rsid w:val="003D11FF"/>
    <w:rsid w:val="003D1BD9"/>
    <w:rsid w:val="003D2601"/>
    <w:rsid w:val="003D2685"/>
    <w:rsid w:val="003D2690"/>
    <w:rsid w:val="003D27C0"/>
    <w:rsid w:val="003D2BC1"/>
    <w:rsid w:val="003D2D4E"/>
    <w:rsid w:val="003D2DA6"/>
    <w:rsid w:val="003D2DF4"/>
    <w:rsid w:val="003D3507"/>
    <w:rsid w:val="003D3813"/>
    <w:rsid w:val="003D3943"/>
    <w:rsid w:val="003D3D76"/>
    <w:rsid w:val="003D3F61"/>
    <w:rsid w:val="003D3FC4"/>
    <w:rsid w:val="003D4181"/>
    <w:rsid w:val="003D456C"/>
    <w:rsid w:val="003D514C"/>
    <w:rsid w:val="003D555C"/>
    <w:rsid w:val="003D5568"/>
    <w:rsid w:val="003D57FC"/>
    <w:rsid w:val="003D5C5C"/>
    <w:rsid w:val="003D6823"/>
    <w:rsid w:val="003D68EB"/>
    <w:rsid w:val="003D6A7B"/>
    <w:rsid w:val="003D6A9E"/>
    <w:rsid w:val="003D6D6F"/>
    <w:rsid w:val="003D6DC3"/>
    <w:rsid w:val="003D6EAA"/>
    <w:rsid w:val="003D7087"/>
    <w:rsid w:val="003D70B1"/>
    <w:rsid w:val="003D70C0"/>
    <w:rsid w:val="003D7262"/>
    <w:rsid w:val="003D7AB3"/>
    <w:rsid w:val="003D7AC1"/>
    <w:rsid w:val="003D7CC8"/>
    <w:rsid w:val="003D7EC4"/>
    <w:rsid w:val="003E011B"/>
    <w:rsid w:val="003E0276"/>
    <w:rsid w:val="003E039C"/>
    <w:rsid w:val="003E0676"/>
    <w:rsid w:val="003E0A30"/>
    <w:rsid w:val="003E0CF4"/>
    <w:rsid w:val="003E161C"/>
    <w:rsid w:val="003E16E9"/>
    <w:rsid w:val="003E186A"/>
    <w:rsid w:val="003E1B06"/>
    <w:rsid w:val="003E1E83"/>
    <w:rsid w:val="003E2057"/>
    <w:rsid w:val="003E20D7"/>
    <w:rsid w:val="003E244D"/>
    <w:rsid w:val="003E259F"/>
    <w:rsid w:val="003E2816"/>
    <w:rsid w:val="003E28E2"/>
    <w:rsid w:val="003E29F7"/>
    <w:rsid w:val="003E2F5D"/>
    <w:rsid w:val="003E30D2"/>
    <w:rsid w:val="003E30E7"/>
    <w:rsid w:val="003E3616"/>
    <w:rsid w:val="003E374A"/>
    <w:rsid w:val="003E3B31"/>
    <w:rsid w:val="003E3F1E"/>
    <w:rsid w:val="003E3FEA"/>
    <w:rsid w:val="003E4850"/>
    <w:rsid w:val="003E4A07"/>
    <w:rsid w:val="003E4A9A"/>
    <w:rsid w:val="003E4AEA"/>
    <w:rsid w:val="003E4D2D"/>
    <w:rsid w:val="003E4D87"/>
    <w:rsid w:val="003E4DCB"/>
    <w:rsid w:val="003E4EDE"/>
    <w:rsid w:val="003E5070"/>
    <w:rsid w:val="003E57C9"/>
    <w:rsid w:val="003E5D72"/>
    <w:rsid w:val="003E600C"/>
    <w:rsid w:val="003E6200"/>
    <w:rsid w:val="003E659B"/>
    <w:rsid w:val="003E6D58"/>
    <w:rsid w:val="003E74D2"/>
    <w:rsid w:val="003E7787"/>
    <w:rsid w:val="003E7931"/>
    <w:rsid w:val="003E7CB5"/>
    <w:rsid w:val="003F00E5"/>
    <w:rsid w:val="003F078E"/>
    <w:rsid w:val="003F0BC8"/>
    <w:rsid w:val="003F0F53"/>
    <w:rsid w:val="003F15B2"/>
    <w:rsid w:val="003F1628"/>
    <w:rsid w:val="003F1771"/>
    <w:rsid w:val="003F17DC"/>
    <w:rsid w:val="003F1B8B"/>
    <w:rsid w:val="003F21F0"/>
    <w:rsid w:val="003F22DF"/>
    <w:rsid w:val="003F23BA"/>
    <w:rsid w:val="003F242D"/>
    <w:rsid w:val="003F2640"/>
    <w:rsid w:val="003F2A66"/>
    <w:rsid w:val="003F2D4C"/>
    <w:rsid w:val="003F2F6B"/>
    <w:rsid w:val="003F3111"/>
    <w:rsid w:val="003F35B2"/>
    <w:rsid w:val="003F391B"/>
    <w:rsid w:val="003F3C04"/>
    <w:rsid w:val="003F3CE0"/>
    <w:rsid w:val="003F3E6B"/>
    <w:rsid w:val="003F455B"/>
    <w:rsid w:val="003F480B"/>
    <w:rsid w:val="003F497B"/>
    <w:rsid w:val="003F541E"/>
    <w:rsid w:val="003F55D5"/>
    <w:rsid w:val="003F56D1"/>
    <w:rsid w:val="003F57B0"/>
    <w:rsid w:val="003F5814"/>
    <w:rsid w:val="003F5A73"/>
    <w:rsid w:val="003F5C18"/>
    <w:rsid w:val="003F5C2D"/>
    <w:rsid w:val="003F5E36"/>
    <w:rsid w:val="003F60EE"/>
    <w:rsid w:val="003F63A8"/>
    <w:rsid w:val="003F655B"/>
    <w:rsid w:val="003F65AC"/>
    <w:rsid w:val="003F6AE6"/>
    <w:rsid w:val="003F77B6"/>
    <w:rsid w:val="003F7822"/>
    <w:rsid w:val="003F7963"/>
    <w:rsid w:val="00400243"/>
    <w:rsid w:val="00400383"/>
    <w:rsid w:val="0040048B"/>
    <w:rsid w:val="0040079D"/>
    <w:rsid w:val="004007DF"/>
    <w:rsid w:val="00400E8D"/>
    <w:rsid w:val="004010F0"/>
    <w:rsid w:val="00401200"/>
    <w:rsid w:val="00401874"/>
    <w:rsid w:val="00401B39"/>
    <w:rsid w:val="00402277"/>
    <w:rsid w:val="00402CCB"/>
    <w:rsid w:val="004031D0"/>
    <w:rsid w:val="00403C67"/>
    <w:rsid w:val="00404270"/>
    <w:rsid w:val="00404465"/>
    <w:rsid w:val="00404506"/>
    <w:rsid w:val="0040468B"/>
    <w:rsid w:val="004049CE"/>
    <w:rsid w:val="00404B63"/>
    <w:rsid w:val="00404B9A"/>
    <w:rsid w:val="00404BC5"/>
    <w:rsid w:val="00405306"/>
    <w:rsid w:val="004053E8"/>
    <w:rsid w:val="00405892"/>
    <w:rsid w:val="00405ED4"/>
    <w:rsid w:val="00406140"/>
    <w:rsid w:val="00406271"/>
    <w:rsid w:val="004062BB"/>
    <w:rsid w:val="004063F7"/>
    <w:rsid w:val="0040642F"/>
    <w:rsid w:val="00406934"/>
    <w:rsid w:val="00406CF6"/>
    <w:rsid w:val="00406EDF"/>
    <w:rsid w:val="0040709F"/>
    <w:rsid w:val="0040715E"/>
    <w:rsid w:val="004072A3"/>
    <w:rsid w:val="004074F6"/>
    <w:rsid w:val="004074F7"/>
    <w:rsid w:val="00407521"/>
    <w:rsid w:val="004076E2"/>
    <w:rsid w:val="00407B55"/>
    <w:rsid w:val="00407C58"/>
    <w:rsid w:val="00407C73"/>
    <w:rsid w:val="004105AF"/>
    <w:rsid w:val="004109C7"/>
    <w:rsid w:val="00410BC5"/>
    <w:rsid w:val="00410EBB"/>
    <w:rsid w:val="00410F53"/>
    <w:rsid w:val="00410F95"/>
    <w:rsid w:val="004110FA"/>
    <w:rsid w:val="004111DA"/>
    <w:rsid w:val="0041127E"/>
    <w:rsid w:val="0041190A"/>
    <w:rsid w:val="00411BBF"/>
    <w:rsid w:val="00411E03"/>
    <w:rsid w:val="0041210D"/>
    <w:rsid w:val="00412597"/>
    <w:rsid w:val="00412900"/>
    <w:rsid w:val="00412AE8"/>
    <w:rsid w:val="004134A8"/>
    <w:rsid w:val="00413740"/>
    <w:rsid w:val="00413F82"/>
    <w:rsid w:val="0041418E"/>
    <w:rsid w:val="00414A22"/>
    <w:rsid w:val="00414C43"/>
    <w:rsid w:val="00414DE8"/>
    <w:rsid w:val="00414EE1"/>
    <w:rsid w:val="0041500D"/>
    <w:rsid w:val="004152F8"/>
    <w:rsid w:val="00415635"/>
    <w:rsid w:val="004156AA"/>
    <w:rsid w:val="004159D9"/>
    <w:rsid w:val="00415C73"/>
    <w:rsid w:val="00416094"/>
    <w:rsid w:val="0041660D"/>
    <w:rsid w:val="0041697C"/>
    <w:rsid w:val="00416E8B"/>
    <w:rsid w:val="00416F49"/>
    <w:rsid w:val="00417A44"/>
    <w:rsid w:val="00417D09"/>
    <w:rsid w:val="00417EE2"/>
    <w:rsid w:val="004203BF"/>
    <w:rsid w:val="0042058D"/>
    <w:rsid w:val="0042076D"/>
    <w:rsid w:val="00420904"/>
    <w:rsid w:val="00420C5E"/>
    <w:rsid w:val="00420E1F"/>
    <w:rsid w:val="00420E89"/>
    <w:rsid w:val="00420FB6"/>
    <w:rsid w:val="004216F2"/>
    <w:rsid w:val="00422103"/>
    <w:rsid w:val="00422164"/>
    <w:rsid w:val="0042243F"/>
    <w:rsid w:val="00422599"/>
    <w:rsid w:val="00422737"/>
    <w:rsid w:val="00422A45"/>
    <w:rsid w:val="00422A7E"/>
    <w:rsid w:val="00422B99"/>
    <w:rsid w:val="00422C2A"/>
    <w:rsid w:val="00422CA5"/>
    <w:rsid w:val="00422E57"/>
    <w:rsid w:val="00422FAA"/>
    <w:rsid w:val="00422FAE"/>
    <w:rsid w:val="0042340B"/>
    <w:rsid w:val="0042346A"/>
    <w:rsid w:val="00423941"/>
    <w:rsid w:val="00423C09"/>
    <w:rsid w:val="00424212"/>
    <w:rsid w:val="0042457C"/>
    <w:rsid w:val="00424F66"/>
    <w:rsid w:val="004256A0"/>
    <w:rsid w:val="00425C0C"/>
    <w:rsid w:val="004264CC"/>
    <w:rsid w:val="004266E8"/>
    <w:rsid w:val="00426BC5"/>
    <w:rsid w:val="00426F5C"/>
    <w:rsid w:val="0042741B"/>
    <w:rsid w:val="004276F6"/>
    <w:rsid w:val="004277FC"/>
    <w:rsid w:val="00427C31"/>
    <w:rsid w:val="0043071E"/>
    <w:rsid w:val="004308F5"/>
    <w:rsid w:val="00430900"/>
    <w:rsid w:val="00430B1E"/>
    <w:rsid w:val="00430C14"/>
    <w:rsid w:val="0043127C"/>
    <w:rsid w:val="0043128D"/>
    <w:rsid w:val="0043141B"/>
    <w:rsid w:val="004316DD"/>
    <w:rsid w:val="00431C8C"/>
    <w:rsid w:val="00432D30"/>
    <w:rsid w:val="00432F10"/>
    <w:rsid w:val="00432F61"/>
    <w:rsid w:val="004333B3"/>
    <w:rsid w:val="00433457"/>
    <w:rsid w:val="00433C95"/>
    <w:rsid w:val="00433F34"/>
    <w:rsid w:val="00434290"/>
    <w:rsid w:val="0043474F"/>
    <w:rsid w:val="00434BCB"/>
    <w:rsid w:val="004358AD"/>
    <w:rsid w:val="00435A99"/>
    <w:rsid w:val="00436958"/>
    <w:rsid w:val="00436A28"/>
    <w:rsid w:val="00436FDD"/>
    <w:rsid w:val="00437201"/>
    <w:rsid w:val="0043734B"/>
    <w:rsid w:val="004374F6"/>
    <w:rsid w:val="0043756A"/>
    <w:rsid w:val="00437AB1"/>
    <w:rsid w:val="0044006C"/>
    <w:rsid w:val="00440130"/>
    <w:rsid w:val="004403F2"/>
    <w:rsid w:val="00440478"/>
    <w:rsid w:val="00440EAB"/>
    <w:rsid w:val="00440F97"/>
    <w:rsid w:val="004411B6"/>
    <w:rsid w:val="00441624"/>
    <w:rsid w:val="004416FD"/>
    <w:rsid w:val="00441794"/>
    <w:rsid w:val="00441A45"/>
    <w:rsid w:val="00441AD5"/>
    <w:rsid w:val="00441AD8"/>
    <w:rsid w:val="00441C34"/>
    <w:rsid w:val="00441DA3"/>
    <w:rsid w:val="00442057"/>
    <w:rsid w:val="004420FD"/>
    <w:rsid w:val="0044245B"/>
    <w:rsid w:val="0044249A"/>
    <w:rsid w:val="00442706"/>
    <w:rsid w:val="00442731"/>
    <w:rsid w:val="00442AE9"/>
    <w:rsid w:val="00442B94"/>
    <w:rsid w:val="00442DBD"/>
    <w:rsid w:val="00442EAF"/>
    <w:rsid w:val="00442FAC"/>
    <w:rsid w:val="0044333F"/>
    <w:rsid w:val="004434B1"/>
    <w:rsid w:val="00443709"/>
    <w:rsid w:val="00444365"/>
    <w:rsid w:val="00444382"/>
    <w:rsid w:val="00444882"/>
    <w:rsid w:val="00444CD0"/>
    <w:rsid w:val="0044564E"/>
    <w:rsid w:val="00445968"/>
    <w:rsid w:val="004459B1"/>
    <w:rsid w:val="00445FE6"/>
    <w:rsid w:val="004461E3"/>
    <w:rsid w:val="004463D6"/>
    <w:rsid w:val="0044669C"/>
    <w:rsid w:val="00446751"/>
    <w:rsid w:val="004467A0"/>
    <w:rsid w:val="00446839"/>
    <w:rsid w:val="00446B8E"/>
    <w:rsid w:val="00447221"/>
    <w:rsid w:val="0044748F"/>
    <w:rsid w:val="004475F3"/>
    <w:rsid w:val="0044774D"/>
    <w:rsid w:val="00447820"/>
    <w:rsid w:val="0045045B"/>
    <w:rsid w:val="00451534"/>
    <w:rsid w:val="00451C4B"/>
    <w:rsid w:val="00451C7E"/>
    <w:rsid w:val="00451DC4"/>
    <w:rsid w:val="00451E8B"/>
    <w:rsid w:val="0045288B"/>
    <w:rsid w:val="004528CA"/>
    <w:rsid w:val="00452A50"/>
    <w:rsid w:val="00453798"/>
    <w:rsid w:val="004537FA"/>
    <w:rsid w:val="00453AC1"/>
    <w:rsid w:val="00453EC9"/>
    <w:rsid w:val="004545B9"/>
    <w:rsid w:val="00454A89"/>
    <w:rsid w:val="00454C11"/>
    <w:rsid w:val="00454C17"/>
    <w:rsid w:val="00455079"/>
    <w:rsid w:val="00455142"/>
    <w:rsid w:val="004559D9"/>
    <w:rsid w:val="00455AEE"/>
    <w:rsid w:val="00455C5B"/>
    <w:rsid w:val="00456018"/>
    <w:rsid w:val="0045613B"/>
    <w:rsid w:val="00456B1B"/>
    <w:rsid w:val="00456E61"/>
    <w:rsid w:val="00456F6C"/>
    <w:rsid w:val="00457020"/>
    <w:rsid w:val="00457058"/>
    <w:rsid w:val="0045757B"/>
    <w:rsid w:val="0045759F"/>
    <w:rsid w:val="00457D2A"/>
    <w:rsid w:val="00457E71"/>
    <w:rsid w:val="004608EE"/>
    <w:rsid w:val="00460B43"/>
    <w:rsid w:val="00460F9D"/>
    <w:rsid w:val="00461072"/>
    <w:rsid w:val="00461098"/>
    <w:rsid w:val="00461B47"/>
    <w:rsid w:val="00461C34"/>
    <w:rsid w:val="00461D42"/>
    <w:rsid w:val="004627DC"/>
    <w:rsid w:val="004629F7"/>
    <w:rsid w:val="00462B1F"/>
    <w:rsid w:val="00463397"/>
    <w:rsid w:val="004634DD"/>
    <w:rsid w:val="00463A96"/>
    <w:rsid w:val="00463E8A"/>
    <w:rsid w:val="00463EFF"/>
    <w:rsid w:val="00463FC2"/>
    <w:rsid w:val="004640EE"/>
    <w:rsid w:val="004642FD"/>
    <w:rsid w:val="004646B4"/>
    <w:rsid w:val="00464828"/>
    <w:rsid w:val="004653F1"/>
    <w:rsid w:val="0046561A"/>
    <w:rsid w:val="00465725"/>
    <w:rsid w:val="004657FA"/>
    <w:rsid w:val="0046582E"/>
    <w:rsid w:val="0046598E"/>
    <w:rsid w:val="00465B1B"/>
    <w:rsid w:val="00465B98"/>
    <w:rsid w:val="00465BA5"/>
    <w:rsid w:val="00465D23"/>
    <w:rsid w:val="0046636B"/>
    <w:rsid w:val="004664A3"/>
    <w:rsid w:val="0046661B"/>
    <w:rsid w:val="0046698B"/>
    <w:rsid w:val="00466A25"/>
    <w:rsid w:val="00466AF7"/>
    <w:rsid w:val="00466C66"/>
    <w:rsid w:val="00467020"/>
    <w:rsid w:val="0046731B"/>
    <w:rsid w:val="00467DE0"/>
    <w:rsid w:val="00470C39"/>
    <w:rsid w:val="00470D9C"/>
    <w:rsid w:val="00470F26"/>
    <w:rsid w:val="00471041"/>
    <w:rsid w:val="004715E3"/>
    <w:rsid w:val="00471862"/>
    <w:rsid w:val="004718F7"/>
    <w:rsid w:val="00471B6E"/>
    <w:rsid w:val="00471B8F"/>
    <w:rsid w:val="00471FCD"/>
    <w:rsid w:val="00472639"/>
    <w:rsid w:val="0047282D"/>
    <w:rsid w:val="00472C59"/>
    <w:rsid w:val="00472C8C"/>
    <w:rsid w:val="00472DD6"/>
    <w:rsid w:val="0047468F"/>
    <w:rsid w:val="004747AB"/>
    <w:rsid w:val="00474800"/>
    <w:rsid w:val="00475123"/>
    <w:rsid w:val="0047526C"/>
    <w:rsid w:val="00475937"/>
    <w:rsid w:val="00475C14"/>
    <w:rsid w:val="00475E70"/>
    <w:rsid w:val="004760E0"/>
    <w:rsid w:val="004763BD"/>
    <w:rsid w:val="0047642A"/>
    <w:rsid w:val="00476448"/>
    <w:rsid w:val="00476B6A"/>
    <w:rsid w:val="00476D50"/>
    <w:rsid w:val="004770EF"/>
    <w:rsid w:val="00477148"/>
    <w:rsid w:val="00477359"/>
    <w:rsid w:val="0047763D"/>
    <w:rsid w:val="004802BD"/>
    <w:rsid w:val="00480546"/>
    <w:rsid w:val="00480889"/>
    <w:rsid w:val="0048108E"/>
    <w:rsid w:val="004810C9"/>
    <w:rsid w:val="00481172"/>
    <w:rsid w:val="00481CFD"/>
    <w:rsid w:val="00481EF5"/>
    <w:rsid w:val="0048279A"/>
    <w:rsid w:val="00482CDE"/>
    <w:rsid w:val="00482F17"/>
    <w:rsid w:val="00483156"/>
    <w:rsid w:val="004831A9"/>
    <w:rsid w:val="00483907"/>
    <w:rsid w:val="00483DA5"/>
    <w:rsid w:val="0048449A"/>
    <w:rsid w:val="00484552"/>
    <w:rsid w:val="004849B6"/>
    <w:rsid w:val="00484D18"/>
    <w:rsid w:val="00484FEE"/>
    <w:rsid w:val="0048506B"/>
    <w:rsid w:val="00485422"/>
    <w:rsid w:val="004856CE"/>
    <w:rsid w:val="0048574A"/>
    <w:rsid w:val="0048584C"/>
    <w:rsid w:val="00485865"/>
    <w:rsid w:val="00485B45"/>
    <w:rsid w:val="00485E88"/>
    <w:rsid w:val="0048617E"/>
    <w:rsid w:val="00486184"/>
    <w:rsid w:val="00486355"/>
    <w:rsid w:val="004863E4"/>
    <w:rsid w:val="004869AB"/>
    <w:rsid w:val="00486AE4"/>
    <w:rsid w:val="00486B98"/>
    <w:rsid w:val="004874C0"/>
    <w:rsid w:val="004878B8"/>
    <w:rsid w:val="00487A24"/>
    <w:rsid w:val="00487A3E"/>
    <w:rsid w:val="00487F1B"/>
    <w:rsid w:val="0049010A"/>
    <w:rsid w:val="00490873"/>
    <w:rsid w:val="00490967"/>
    <w:rsid w:val="00490E13"/>
    <w:rsid w:val="00490F78"/>
    <w:rsid w:val="00490FA5"/>
    <w:rsid w:val="0049221D"/>
    <w:rsid w:val="00492459"/>
    <w:rsid w:val="004926EF"/>
    <w:rsid w:val="004929D7"/>
    <w:rsid w:val="00492D18"/>
    <w:rsid w:val="00492EE4"/>
    <w:rsid w:val="004932CD"/>
    <w:rsid w:val="00493455"/>
    <w:rsid w:val="00493D92"/>
    <w:rsid w:val="00493F8A"/>
    <w:rsid w:val="00494565"/>
    <w:rsid w:val="00494A17"/>
    <w:rsid w:val="00494C36"/>
    <w:rsid w:val="00495133"/>
    <w:rsid w:val="00495543"/>
    <w:rsid w:val="004955C9"/>
    <w:rsid w:val="00495A06"/>
    <w:rsid w:val="00495DEA"/>
    <w:rsid w:val="0049627D"/>
    <w:rsid w:val="00496CE4"/>
    <w:rsid w:val="00496D15"/>
    <w:rsid w:val="00496F79"/>
    <w:rsid w:val="00497167"/>
    <w:rsid w:val="00497287"/>
    <w:rsid w:val="00497A6B"/>
    <w:rsid w:val="00497AEA"/>
    <w:rsid w:val="00497C39"/>
    <w:rsid w:val="004A0138"/>
    <w:rsid w:val="004A03A6"/>
    <w:rsid w:val="004A04D6"/>
    <w:rsid w:val="004A04EC"/>
    <w:rsid w:val="004A09D4"/>
    <w:rsid w:val="004A0B22"/>
    <w:rsid w:val="004A0E28"/>
    <w:rsid w:val="004A1627"/>
    <w:rsid w:val="004A1982"/>
    <w:rsid w:val="004A1CF2"/>
    <w:rsid w:val="004A2B2D"/>
    <w:rsid w:val="004A3255"/>
    <w:rsid w:val="004A3482"/>
    <w:rsid w:val="004A3B42"/>
    <w:rsid w:val="004A3DAF"/>
    <w:rsid w:val="004A4362"/>
    <w:rsid w:val="004A47A8"/>
    <w:rsid w:val="004A48F4"/>
    <w:rsid w:val="004A4A75"/>
    <w:rsid w:val="004A4FD2"/>
    <w:rsid w:val="004A52FE"/>
    <w:rsid w:val="004A5452"/>
    <w:rsid w:val="004A55A5"/>
    <w:rsid w:val="004A5708"/>
    <w:rsid w:val="004A59A3"/>
    <w:rsid w:val="004A628F"/>
    <w:rsid w:val="004A6365"/>
    <w:rsid w:val="004A6634"/>
    <w:rsid w:val="004A6913"/>
    <w:rsid w:val="004A6CE2"/>
    <w:rsid w:val="004A6FFF"/>
    <w:rsid w:val="004A75E0"/>
    <w:rsid w:val="004A7627"/>
    <w:rsid w:val="004A77AC"/>
    <w:rsid w:val="004A7B59"/>
    <w:rsid w:val="004A7E3A"/>
    <w:rsid w:val="004B01AC"/>
    <w:rsid w:val="004B0C33"/>
    <w:rsid w:val="004B0F41"/>
    <w:rsid w:val="004B11C6"/>
    <w:rsid w:val="004B1362"/>
    <w:rsid w:val="004B17D5"/>
    <w:rsid w:val="004B185F"/>
    <w:rsid w:val="004B1882"/>
    <w:rsid w:val="004B1B84"/>
    <w:rsid w:val="004B1C00"/>
    <w:rsid w:val="004B1CF0"/>
    <w:rsid w:val="004B1E84"/>
    <w:rsid w:val="004B2320"/>
    <w:rsid w:val="004B24FF"/>
    <w:rsid w:val="004B2993"/>
    <w:rsid w:val="004B2A80"/>
    <w:rsid w:val="004B2A90"/>
    <w:rsid w:val="004B2CB1"/>
    <w:rsid w:val="004B2FE8"/>
    <w:rsid w:val="004B32D9"/>
    <w:rsid w:val="004B3751"/>
    <w:rsid w:val="004B3857"/>
    <w:rsid w:val="004B38F7"/>
    <w:rsid w:val="004B3D85"/>
    <w:rsid w:val="004B41ED"/>
    <w:rsid w:val="004B4452"/>
    <w:rsid w:val="004B450B"/>
    <w:rsid w:val="004B46C3"/>
    <w:rsid w:val="004B48C4"/>
    <w:rsid w:val="004B500E"/>
    <w:rsid w:val="004B5488"/>
    <w:rsid w:val="004B5522"/>
    <w:rsid w:val="004B68CA"/>
    <w:rsid w:val="004B6A96"/>
    <w:rsid w:val="004B70FA"/>
    <w:rsid w:val="004B781E"/>
    <w:rsid w:val="004B793B"/>
    <w:rsid w:val="004B7B0C"/>
    <w:rsid w:val="004C02F3"/>
    <w:rsid w:val="004C09D3"/>
    <w:rsid w:val="004C0AE0"/>
    <w:rsid w:val="004C0B3D"/>
    <w:rsid w:val="004C0FA6"/>
    <w:rsid w:val="004C121C"/>
    <w:rsid w:val="004C169D"/>
    <w:rsid w:val="004C185C"/>
    <w:rsid w:val="004C1BD3"/>
    <w:rsid w:val="004C1D9F"/>
    <w:rsid w:val="004C2287"/>
    <w:rsid w:val="004C2460"/>
    <w:rsid w:val="004C2480"/>
    <w:rsid w:val="004C2A8D"/>
    <w:rsid w:val="004C2B7C"/>
    <w:rsid w:val="004C2D6E"/>
    <w:rsid w:val="004C2EB5"/>
    <w:rsid w:val="004C2F62"/>
    <w:rsid w:val="004C2FED"/>
    <w:rsid w:val="004C31DA"/>
    <w:rsid w:val="004C34B5"/>
    <w:rsid w:val="004C3B74"/>
    <w:rsid w:val="004C3C2C"/>
    <w:rsid w:val="004C3C78"/>
    <w:rsid w:val="004C3C87"/>
    <w:rsid w:val="004C3CB4"/>
    <w:rsid w:val="004C3D8F"/>
    <w:rsid w:val="004C3E18"/>
    <w:rsid w:val="004C3FA7"/>
    <w:rsid w:val="004C3FF6"/>
    <w:rsid w:val="004C4400"/>
    <w:rsid w:val="004C4535"/>
    <w:rsid w:val="004C46AC"/>
    <w:rsid w:val="004C470C"/>
    <w:rsid w:val="004C4726"/>
    <w:rsid w:val="004C4908"/>
    <w:rsid w:val="004C4A23"/>
    <w:rsid w:val="004C50BA"/>
    <w:rsid w:val="004C538F"/>
    <w:rsid w:val="004C5538"/>
    <w:rsid w:val="004C5B45"/>
    <w:rsid w:val="004C5DE4"/>
    <w:rsid w:val="004C634E"/>
    <w:rsid w:val="004C64F7"/>
    <w:rsid w:val="004C65DA"/>
    <w:rsid w:val="004C65F6"/>
    <w:rsid w:val="004C6612"/>
    <w:rsid w:val="004C6A0F"/>
    <w:rsid w:val="004C6A29"/>
    <w:rsid w:val="004C6ABD"/>
    <w:rsid w:val="004C6AFA"/>
    <w:rsid w:val="004C6E72"/>
    <w:rsid w:val="004C70A7"/>
    <w:rsid w:val="004C716B"/>
    <w:rsid w:val="004C7545"/>
    <w:rsid w:val="004C75B5"/>
    <w:rsid w:val="004C7682"/>
    <w:rsid w:val="004D0116"/>
    <w:rsid w:val="004D05EB"/>
    <w:rsid w:val="004D0B5C"/>
    <w:rsid w:val="004D1187"/>
    <w:rsid w:val="004D165B"/>
    <w:rsid w:val="004D1772"/>
    <w:rsid w:val="004D1AE1"/>
    <w:rsid w:val="004D1E3A"/>
    <w:rsid w:val="004D1F50"/>
    <w:rsid w:val="004D26E4"/>
    <w:rsid w:val="004D27C7"/>
    <w:rsid w:val="004D2A1C"/>
    <w:rsid w:val="004D33DE"/>
    <w:rsid w:val="004D3465"/>
    <w:rsid w:val="004D3C07"/>
    <w:rsid w:val="004D3FCB"/>
    <w:rsid w:val="004D43CC"/>
    <w:rsid w:val="004D45F5"/>
    <w:rsid w:val="004D46AE"/>
    <w:rsid w:val="004D4BB5"/>
    <w:rsid w:val="004D4D17"/>
    <w:rsid w:val="004D4E60"/>
    <w:rsid w:val="004D4ED1"/>
    <w:rsid w:val="004D50DC"/>
    <w:rsid w:val="004D527B"/>
    <w:rsid w:val="004D5465"/>
    <w:rsid w:val="004D59A1"/>
    <w:rsid w:val="004D5C52"/>
    <w:rsid w:val="004D5C57"/>
    <w:rsid w:val="004D5D79"/>
    <w:rsid w:val="004D5F4E"/>
    <w:rsid w:val="004D61AF"/>
    <w:rsid w:val="004D62E1"/>
    <w:rsid w:val="004D62F0"/>
    <w:rsid w:val="004D66F7"/>
    <w:rsid w:val="004D6977"/>
    <w:rsid w:val="004D6AEC"/>
    <w:rsid w:val="004D6B90"/>
    <w:rsid w:val="004D705C"/>
    <w:rsid w:val="004D7060"/>
    <w:rsid w:val="004D7960"/>
    <w:rsid w:val="004D7B81"/>
    <w:rsid w:val="004D7D5A"/>
    <w:rsid w:val="004D7EB6"/>
    <w:rsid w:val="004E00DE"/>
    <w:rsid w:val="004E064A"/>
    <w:rsid w:val="004E089F"/>
    <w:rsid w:val="004E0DF3"/>
    <w:rsid w:val="004E1556"/>
    <w:rsid w:val="004E1572"/>
    <w:rsid w:val="004E1891"/>
    <w:rsid w:val="004E1AAF"/>
    <w:rsid w:val="004E1AC6"/>
    <w:rsid w:val="004E1CA5"/>
    <w:rsid w:val="004E1CB3"/>
    <w:rsid w:val="004E2037"/>
    <w:rsid w:val="004E228D"/>
    <w:rsid w:val="004E245A"/>
    <w:rsid w:val="004E3110"/>
    <w:rsid w:val="004E3315"/>
    <w:rsid w:val="004E3946"/>
    <w:rsid w:val="004E3FD7"/>
    <w:rsid w:val="004E4094"/>
    <w:rsid w:val="004E41F0"/>
    <w:rsid w:val="004E43D7"/>
    <w:rsid w:val="004E46EA"/>
    <w:rsid w:val="004E4AEA"/>
    <w:rsid w:val="004E4E52"/>
    <w:rsid w:val="004E4F10"/>
    <w:rsid w:val="004E4F8C"/>
    <w:rsid w:val="004E5234"/>
    <w:rsid w:val="004E5370"/>
    <w:rsid w:val="004E59B3"/>
    <w:rsid w:val="004E642D"/>
    <w:rsid w:val="004E64AC"/>
    <w:rsid w:val="004E658D"/>
    <w:rsid w:val="004E675D"/>
    <w:rsid w:val="004E6996"/>
    <w:rsid w:val="004E6F30"/>
    <w:rsid w:val="004E6F31"/>
    <w:rsid w:val="004E7009"/>
    <w:rsid w:val="004E7041"/>
    <w:rsid w:val="004E71B8"/>
    <w:rsid w:val="004E7288"/>
    <w:rsid w:val="004E7847"/>
    <w:rsid w:val="004E7C22"/>
    <w:rsid w:val="004E7D11"/>
    <w:rsid w:val="004E7F4A"/>
    <w:rsid w:val="004F0166"/>
    <w:rsid w:val="004F01FD"/>
    <w:rsid w:val="004F11AC"/>
    <w:rsid w:val="004F14B7"/>
    <w:rsid w:val="004F1595"/>
    <w:rsid w:val="004F17F2"/>
    <w:rsid w:val="004F18FD"/>
    <w:rsid w:val="004F1EC6"/>
    <w:rsid w:val="004F2540"/>
    <w:rsid w:val="004F261D"/>
    <w:rsid w:val="004F2897"/>
    <w:rsid w:val="004F2A41"/>
    <w:rsid w:val="004F2D5C"/>
    <w:rsid w:val="004F3070"/>
    <w:rsid w:val="004F3278"/>
    <w:rsid w:val="004F34A1"/>
    <w:rsid w:val="004F35D5"/>
    <w:rsid w:val="004F36DB"/>
    <w:rsid w:val="004F3DD5"/>
    <w:rsid w:val="004F3E02"/>
    <w:rsid w:val="004F3F97"/>
    <w:rsid w:val="004F488A"/>
    <w:rsid w:val="004F50D0"/>
    <w:rsid w:val="004F5324"/>
    <w:rsid w:val="004F5DCD"/>
    <w:rsid w:val="004F5E05"/>
    <w:rsid w:val="004F5E7D"/>
    <w:rsid w:val="004F6610"/>
    <w:rsid w:val="004F6AC6"/>
    <w:rsid w:val="004F6E44"/>
    <w:rsid w:val="004F7103"/>
    <w:rsid w:val="004F77A5"/>
    <w:rsid w:val="004F784D"/>
    <w:rsid w:val="004F792F"/>
    <w:rsid w:val="004F7D18"/>
    <w:rsid w:val="0050015F"/>
    <w:rsid w:val="00500496"/>
    <w:rsid w:val="0050064B"/>
    <w:rsid w:val="00500775"/>
    <w:rsid w:val="00500839"/>
    <w:rsid w:val="00500ACA"/>
    <w:rsid w:val="00500DAC"/>
    <w:rsid w:val="00501043"/>
    <w:rsid w:val="00501536"/>
    <w:rsid w:val="0050158F"/>
    <w:rsid w:val="00501601"/>
    <w:rsid w:val="00501ADE"/>
    <w:rsid w:val="00501FB1"/>
    <w:rsid w:val="00502965"/>
    <w:rsid w:val="00502A0B"/>
    <w:rsid w:val="00502B77"/>
    <w:rsid w:val="00503052"/>
    <w:rsid w:val="00503540"/>
    <w:rsid w:val="00503868"/>
    <w:rsid w:val="00503879"/>
    <w:rsid w:val="005039E6"/>
    <w:rsid w:val="00503C98"/>
    <w:rsid w:val="00503F08"/>
    <w:rsid w:val="00503FE5"/>
    <w:rsid w:val="00504471"/>
    <w:rsid w:val="00504889"/>
    <w:rsid w:val="005048E2"/>
    <w:rsid w:val="00504984"/>
    <w:rsid w:val="00504A47"/>
    <w:rsid w:val="00504C7C"/>
    <w:rsid w:val="00504DF9"/>
    <w:rsid w:val="00504E38"/>
    <w:rsid w:val="00505753"/>
    <w:rsid w:val="0050577C"/>
    <w:rsid w:val="00505B6B"/>
    <w:rsid w:val="00505E79"/>
    <w:rsid w:val="00505F6A"/>
    <w:rsid w:val="005062BA"/>
    <w:rsid w:val="005065C1"/>
    <w:rsid w:val="00506C17"/>
    <w:rsid w:val="00506C20"/>
    <w:rsid w:val="005072EC"/>
    <w:rsid w:val="00507471"/>
    <w:rsid w:val="00507653"/>
    <w:rsid w:val="00507816"/>
    <w:rsid w:val="00507ACC"/>
    <w:rsid w:val="00507B18"/>
    <w:rsid w:val="00507C52"/>
    <w:rsid w:val="00507E79"/>
    <w:rsid w:val="00507EE6"/>
    <w:rsid w:val="0051038E"/>
    <w:rsid w:val="005105D5"/>
    <w:rsid w:val="005107BE"/>
    <w:rsid w:val="00511745"/>
    <w:rsid w:val="0051176F"/>
    <w:rsid w:val="00511D1D"/>
    <w:rsid w:val="005122AD"/>
    <w:rsid w:val="005122B9"/>
    <w:rsid w:val="005122C0"/>
    <w:rsid w:val="00512480"/>
    <w:rsid w:val="005126DA"/>
    <w:rsid w:val="00512A2F"/>
    <w:rsid w:val="00513186"/>
    <w:rsid w:val="005133BC"/>
    <w:rsid w:val="005137DC"/>
    <w:rsid w:val="00513A2E"/>
    <w:rsid w:val="00513C04"/>
    <w:rsid w:val="0051413B"/>
    <w:rsid w:val="005141BD"/>
    <w:rsid w:val="00514502"/>
    <w:rsid w:val="00514698"/>
    <w:rsid w:val="00514771"/>
    <w:rsid w:val="005148D7"/>
    <w:rsid w:val="00514B92"/>
    <w:rsid w:val="00515404"/>
    <w:rsid w:val="005156DF"/>
    <w:rsid w:val="00516081"/>
    <w:rsid w:val="00516553"/>
    <w:rsid w:val="00516D9D"/>
    <w:rsid w:val="00516EDB"/>
    <w:rsid w:val="00517066"/>
    <w:rsid w:val="00517410"/>
    <w:rsid w:val="00517A56"/>
    <w:rsid w:val="00517DD9"/>
    <w:rsid w:val="0052023B"/>
    <w:rsid w:val="00520408"/>
    <w:rsid w:val="00520725"/>
    <w:rsid w:val="00520A12"/>
    <w:rsid w:val="00520DB0"/>
    <w:rsid w:val="00520EC4"/>
    <w:rsid w:val="005212C3"/>
    <w:rsid w:val="005213D3"/>
    <w:rsid w:val="005215A1"/>
    <w:rsid w:val="0052160D"/>
    <w:rsid w:val="00521658"/>
    <w:rsid w:val="005217F7"/>
    <w:rsid w:val="00521B11"/>
    <w:rsid w:val="00521E7B"/>
    <w:rsid w:val="0052205D"/>
    <w:rsid w:val="0052232D"/>
    <w:rsid w:val="00522568"/>
    <w:rsid w:val="00522CA3"/>
    <w:rsid w:val="00522F86"/>
    <w:rsid w:val="0052347C"/>
    <w:rsid w:val="0052356F"/>
    <w:rsid w:val="00523B08"/>
    <w:rsid w:val="00523BB3"/>
    <w:rsid w:val="00524447"/>
    <w:rsid w:val="00524715"/>
    <w:rsid w:val="0052488E"/>
    <w:rsid w:val="00524CC3"/>
    <w:rsid w:val="00525432"/>
    <w:rsid w:val="005254E8"/>
    <w:rsid w:val="005255E3"/>
    <w:rsid w:val="00525677"/>
    <w:rsid w:val="00525994"/>
    <w:rsid w:val="00525D97"/>
    <w:rsid w:val="00525DEC"/>
    <w:rsid w:val="00525E2F"/>
    <w:rsid w:val="00525F25"/>
    <w:rsid w:val="00525F90"/>
    <w:rsid w:val="005260A7"/>
    <w:rsid w:val="005262EF"/>
    <w:rsid w:val="005269F4"/>
    <w:rsid w:val="00526CC9"/>
    <w:rsid w:val="00526DCE"/>
    <w:rsid w:val="00526FF5"/>
    <w:rsid w:val="00527382"/>
    <w:rsid w:val="00527BF7"/>
    <w:rsid w:val="00527C85"/>
    <w:rsid w:val="00527D4D"/>
    <w:rsid w:val="0053000A"/>
    <w:rsid w:val="00530334"/>
    <w:rsid w:val="00530AB5"/>
    <w:rsid w:val="00530E3A"/>
    <w:rsid w:val="00530F86"/>
    <w:rsid w:val="00531228"/>
    <w:rsid w:val="005318AE"/>
    <w:rsid w:val="005318C5"/>
    <w:rsid w:val="00531997"/>
    <w:rsid w:val="00531A29"/>
    <w:rsid w:val="00531DEA"/>
    <w:rsid w:val="00531E2A"/>
    <w:rsid w:val="005321AA"/>
    <w:rsid w:val="00532374"/>
    <w:rsid w:val="0053268A"/>
    <w:rsid w:val="005328CB"/>
    <w:rsid w:val="00532A3A"/>
    <w:rsid w:val="00532D17"/>
    <w:rsid w:val="00532D4C"/>
    <w:rsid w:val="0053317C"/>
    <w:rsid w:val="005331EC"/>
    <w:rsid w:val="005336E7"/>
    <w:rsid w:val="00533A9E"/>
    <w:rsid w:val="00533EBE"/>
    <w:rsid w:val="005346F3"/>
    <w:rsid w:val="00534BD6"/>
    <w:rsid w:val="00534E00"/>
    <w:rsid w:val="00535091"/>
    <w:rsid w:val="0053513C"/>
    <w:rsid w:val="0053529B"/>
    <w:rsid w:val="005352B1"/>
    <w:rsid w:val="00535C6A"/>
    <w:rsid w:val="00535E01"/>
    <w:rsid w:val="00535F5C"/>
    <w:rsid w:val="00536262"/>
    <w:rsid w:val="00536552"/>
    <w:rsid w:val="00536683"/>
    <w:rsid w:val="00536737"/>
    <w:rsid w:val="00536B51"/>
    <w:rsid w:val="00536C2A"/>
    <w:rsid w:val="00536C8C"/>
    <w:rsid w:val="00536CB8"/>
    <w:rsid w:val="00536DF6"/>
    <w:rsid w:val="00536E0E"/>
    <w:rsid w:val="00537606"/>
    <w:rsid w:val="00537C2E"/>
    <w:rsid w:val="00537CE4"/>
    <w:rsid w:val="0054043E"/>
    <w:rsid w:val="00540654"/>
    <w:rsid w:val="005417C7"/>
    <w:rsid w:val="005419BC"/>
    <w:rsid w:val="00541B33"/>
    <w:rsid w:val="00541C55"/>
    <w:rsid w:val="00542508"/>
    <w:rsid w:val="00542915"/>
    <w:rsid w:val="00542A47"/>
    <w:rsid w:val="00542A92"/>
    <w:rsid w:val="00542B72"/>
    <w:rsid w:val="00542E89"/>
    <w:rsid w:val="0054346C"/>
    <w:rsid w:val="005434C1"/>
    <w:rsid w:val="005435E0"/>
    <w:rsid w:val="005436FB"/>
    <w:rsid w:val="005438BB"/>
    <w:rsid w:val="00543AB9"/>
    <w:rsid w:val="00543B7E"/>
    <w:rsid w:val="00543B99"/>
    <w:rsid w:val="00543C7B"/>
    <w:rsid w:val="00544460"/>
    <w:rsid w:val="005444D7"/>
    <w:rsid w:val="00544C22"/>
    <w:rsid w:val="00544EF8"/>
    <w:rsid w:val="0054522F"/>
    <w:rsid w:val="00545577"/>
    <w:rsid w:val="005456FD"/>
    <w:rsid w:val="00545DD0"/>
    <w:rsid w:val="00546075"/>
    <w:rsid w:val="005462A5"/>
    <w:rsid w:val="00546613"/>
    <w:rsid w:val="005466F5"/>
    <w:rsid w:val="00546857"/>
    <w:rsid w:val="00546B41"/>
    <w:rsid w:val="00546BB3"/>
    <w:rsid w:val="00546FC1"/>
    <w:rsid w:val="0054703E"/>
    <w:rsid w:val="005479D2"/>
    <w:rsid w:val="00547C26"/>
    <w:rsid w:val="00547CCF"/>
    <w:rsid w:val="00547ECB"/>
    <w:rsid w:val="00550159"/>
    <w:rsid w:val="0055021E"/>
    <w:rsid w:val="00550346"/>
    <w:rsid w:val="00550417"/>
    <w:rsid w:val="005509B6"/>
    <w:rsid w:val="00550BB1"/>
    <w:rsid w:val="005516EF"/>
    <w:rsid w:val="00551884"/>
    <w:rsid w:val="00551AB1"/>
    <w:rsid w:val="00551B04"/>
    <w:rsid w:val="00551B40"/>
    <w:rsid w:val="00551F42"/>
    <w:rsid w:val="00551FB5"/>
    <w:rsid w:val="005520CC"/>
    <w:rsid w:val="00552252"/>
    <w:rsid w:val="0055227A"/>
    <w:rsid w:val="005522BD"/>
    <w:rsid w:val="00552378"/>
    <w:rsid w:val="005524AA"/>
    <w:rsid w:val="005528FE"/>
    <w:rsid w:val="0055290C"/>
    <w:rsid w:val="00552A8F"/>
    <w:rsid w:val="00553952"/>
    <w:rsid w:val="0055399A"/>
    <w:rsid w:val="00553BC0"/>
    <w:rsid w:val="00554045"/>
    <w:rsid w:val="0055449B"/>
    <w:rsid w:val="0055467B"/>
    <w:rsid w:val="00554853"/>
    <w:rsid w:val="005551A7"/>
    <w:rsid w:val="0055524D"/>
    <w:rsid w:val="0055525B"/>
    <w:rsid w:val="0055538C"/>
    <w:rsid w:val="00555590"/>
    <w:rsid w:val="005555E2"/>
    <w:rsid w:val="00555698"/>
    <w:rsid w:val="00555963"/>
    <w:rsid w:val="00556426"/>
    <w:rsid w:val="005564A7"/>
    <w:rsid w:val="0055651B"/>
    <w:rsid w:val="005565BB"/>
    <w:rsid w:val="0055690D"/>
    <w:rsid w:val="00556AA7"/>
    <w:rsid w:val="00556C16"/>
    <w:rsid w:val="00556D12"/>
    <w:rsid w:val="00556F21"/>
    <w:rsid w:val="0055715B"/>
    <w:rsid w:val="0055718A"/>
    <w:rsid w:val="00557873"/>
    <w:rsid w:val="00557876"/>
    <w:rsid w:val="005578ED"/>
    <w:rsid w:val="0055799D"/>
    <w:rsid w:val="005579AE"/>
    <w:rsid w:val="005579E2"/>
    <w:rsid w:val="00557ECE"/>
    <w:rsid w:val="00557F09"/>
    <w:rsid w:val="00560B3A"/>
    <w:rsid w:val="00560F68"/>
    <w:rsid w:val="005611E1"/>
    <w:rsid w:val="00561315"/>
    <w:rsid w:val="00561800"/>
    <w:rsid w:val="00561B40"/>
    <w:rsid w:val="00561CBE"/>
    <w:rsid w:val="00561D10"/>
    <w:rsid w:val="00562126"/>
    <w:rsid w:val="005622F9"/>
    <w:rsid w:val="0056269D"/>
    <w:rsid w:val="00562811"/>
    <w:rsid w:val="00562B9E"/>
    <w:rsid w:val="00562C41"/>
    <w:rsid w:val="00562EB5"/>
    <w:rsid w:val="0056304E"/>
    <w:rsid w:val="00563059"/>
    <w:rsid w:val="0056319C"/>
    <w:rsid w:val="0056339D"/>
    <w:rsid w:val="0056368B"/>
    <w:rsid w:val="00563701"/>
    <w:rsid w:val="0056391B"/>
    <w:rsid w:val="00563949"/>
    <w:rsid w:val="00563A48"/>
    <w:rsid w:val="00563C11"/>
    <w:rsid w:val="00564388"/>
    <w:rsid w:val="005644DE"/>
    <w:rsid w:val="00564EE7"/>
    <w:rsid w:val="00564EFA"/>
    <w:rsid w:val="00564F8F"/>
    <w:rsid w:val="0056540E"/>
    <w:rsid w:val="005656B8"/>
    <w:rsid w:val="005658D2"/>
    <w:rsid w:val="00565CAA"/>
    <w:rsid w:val="00565E8E"/>
    <w:rsid w:val="0056608D"/>
    <w:rsid w:val="005661A2"/>
    <w:rsid w:val="005661BB"/>
    <w:rsid w:val="005665FB"/>
    <w:rsid w:val="005666D0"/>
    <w:rsid w:val="0056671D"/>
    <w:rsid w:val="00566746"/>
    <w:rsid w:val="0056675C"/>
    <w:rsid w:val="00566E68"/>
    <w:rsid w:val="00566F55"/>
    <w:rsid w:val="00567197"/>
    <w:rsid w:val="005674B7"/>
    <w:rsid w:val="00567697"/>
    <w:rsid w:val="00567E11"/>
    <w:rsid w:val="005700FF"/>
    <w:rsid w:val="005701CF"/>
    <w:rsid w:val="005702E3"/>
    <w:rsid w:val="00570471"/>
    <w:rsid w:val="0057074A"/>
    <w:rsid w:val="0057085E"/>
    <w:rsid w:val="00571130"/>
    <w:rsid w:val="00571492"/>
    <w:rsid w:val="005714A3"/>
    <w:rsid w:val="005717F9"/>
    <w:rsid w:val="00571C2C"/>
    <w:rsid w:val="00571E12"/>
    <w:rsid w:val="005725CB"/>
    <w:rsid w:val="00572977"/>
    <w:rsid w:val="00572A72"/>
    <w:rsid w:val="00572C70"/>
    <w:rsid w:val="005730EF"/>
    <w:rsid w:val="00573227"/>
    <w:rsid w:val="00573258"/>
    <w:rsid w:val="00573B5C"/>
    <w:rsid w:val="00573E75"/>
    <w:rsid w:val="00573F49"/>
    <w:rsid w:val="005741B9"/>
    <w:rsid w:val="005742F1"/>
    <w:rsid w:val="00574394"/>
    <w:rsid w:val="00574451"/>
    <w:rsid w:val="00575603"/>
    <w:rsid w:val="00575781"/>
    <w:rsid w:val="005757AB"/>
    <w:rsid w:val="00575CFF"/>
    <w:rsid w:val="005761AF"/>
    <w:rsid w:val="00576247"/>
    <w:rsid w:val="005762B0"/>
    <w:rsid w:val="0057646F"/>
    <w:rsid w:val="0057652D"/>
    <w:rsid w:val="00576791"/>
    <w:rsid w:val="0057706A"/>
    <w:rsid w:val="005778AF"/>
    <w:rsid w:val="00577A97"/>
    <w:rsid w:val="00577CEF"/>
    <w:rsid w:val="00577E10"/>
    <w:rsid w:val="00577E23"/>
    <w:rsid w:val="005805DA"/>
    <w:rsid w:val="005806C5"/>
    <w:rsid w:val="00580869"/>
    <w:rsid w:val="00580AE2"/>
    <w:rsid w:val="00580D06"/>
    <w:rsid w:val="00580E3F"/>
    <w:rsid w:val="005813A7"/>
    <w:rsid w:val="0058146D"/>
    <w:rsid w:val="0058180D"/>
    <w:rsid w:val="00581FEE"/>
    <w:rsid w:val="00582160"/>
    <w:rsid w:val="00582231"/>
    <w:rsid w:val="005822B5"/>
    <w:rsid w:val="00582383"/>
    <w:rsid w:val="00582580"/>
    <w:rsid w:val="005825CB"/>
    <w:rsid w:val="00583211"/>
    <w:rsid w:val="00583701"/>
    <w:rsid w:val="005838F6"/>
    <w:rsid w:val="0058398B"/>
    <w:rsid w:val="00583BC4"/>
    <w:rsid w:val="00583D5C"/>
    <w:rsid w:val="00583E6E"/>
    <w:rsid w:val="0058454F"/>
    <w:rsid w:val="0058469D"/>
    <w:rsid w:val="0058494F"/>
    <w:rsid w:val="0058495E"/>
    <w:rsid w:val="00584B14"/>
    <w:rsid w:val="00585007"/>
    <w:rsid w:val="0058532A"/>
    <w:rsid w:val="00585578"/>
    <w:rsid w:val="0058557B"/>
    <w:rsid w:val="005856C0"/>
    <w:rsid w:val="0058577B"/>
    <w:rsid w:val="005857BA"/>
    <w:rsid w:val="005857E5"/>
    <w:rsid w:val="00585AEE"/>
    <w:rsid w:val="00585B49"/>
    <w:rsid w:val="00585D10"/>
    <w:rsid w:val="00586493"/>
    <w:rsid w:val="005871E5"/>
    <w:rsid w:val="005876F8"/>
    <w:rsid w:val="00587F80"/>
    <w:rsid w:val="00587FCE"/>
    <w:rsid w:val="00590282"/>
    <w:rsid w:val="00590373"/>
    <w:rsid w:val="00590713"/>
    <w:rsid w:val="00590FF3"/>
    <w:rsid w:val="005911E9"/>
    <w:rsid w:val="005917AA"/>
    <w:rsid w:val="005919C0"/>
    <w:rsid w:val="00591C55"/>
    <w:rsid w:val="00591C65"/>
    <w:rsid w:val="00591F07"/>
    <w:rsid w:val="00592368"/>
    <w:rsid w:val="00592536"/>
    <w:rsid w:val="005926DF"/>
    <w:rsid w:val="00592B57"/>
    <w:rsid w:val="00592B7A"/>
    <w:rsid w:val="00593048"/>
    <w:rsid w:val="00593512"/>
    <w:rsid w:val="0059351A"/>
    <w:rsid w:val="00593541"/>
    <w:rsid w:val="00593AF4"/>
    <w:rsid w:val="005946E5"/>
    <w:rsid w:val="005947C5"/>
    <w:rsid w:val="0059497B"/>
    <w:rsid w:val="00594E48"/>
    <w:rsid w:val="00594FDD"/>
    <w:rsid w:val="005960C9"/>
    <w:rsid w:val="00596616"/>
    <w:rsid w:val="005967C4"/>
    <w:rsid w:val="00596802"/>
    <w:rsid w:val="00596A25"/>
    <w:rsid w:val="00596E68"/>
    <w:rsid w:val="005974F8"/>
    <w:rsid w:val="00597625"/>
    <w:rsid w:val="005979DF"/>
    <w:rsid w:val="005A03A1"/>
    <w:rsid w:val="005A0894"/>
    <w:rsid w:val="005A08C0"/>
    <w:rsid w:val="005A0BA6"/>
    <w:rsid w:val="005A0E9A"/>
    <w:rsid w:val="005A1763"/>
    <w:rsid w:val="005A1B19"/>
    <w:rsid w:val="005A1C3A"/>
    <w:rsid w:val="005A1DB9"/>
    <w:rsid w:val="005A2041"/>
    <w:rsid w:val="005A23C1"/>
    <w:rsid w:val="005A280C"/>
    <w:rsid w:val="005A2950"/>
    <w:rsid w:val="005A2AA6"/>
    <w:rsid w:val="005A2C5D"/>
    <w:rsid w:val="005A2CE7"/>
    <w:rsid w:val="005A2E4A"/>
    <w:rsid w:val="005A3075"/>
    <w:rsid w:val="005A3106"/>
    <w:rsid w:val="005A3200"/>
    <w:rsid w:val="005A340F"/>
    <w:rsid w:val="005A3536"/>
    <w:rsid w:val="005A3646"/>
    <w:rsid w:val="005A39D3"/>
    <w:rsid w:val="005A3A92"/>
    <w:rsid w:val="005A3B07"/>
    <w:rsid w:val="005A3B9A"/>
    <w:rsid w:val="005A4797"/>
    <w:rsid w:val="005A515D"/>
    <w:rsid w:val="005A56C7"/>
    <w:rsid w:val="005A57DC"/>
    <w:rsid w:val="005A57F7"/>
    <w:rsid w:val="005A66FE"/>
    <w:rsid w:val="005A6BD1"/>
    <w:rsid w:val="005A6D84"/>
    <w:rsid w:val="005A6E7A"/>
    <w:rsid w:val="005A6EDC"/>
    <w:rsid w:val="005A7333"/>
    <w:rsid w:val="005A75BB"/>
    <w:rsid w:val="005A77B3"/>
    <w:rsid w:val="005A783A"/>
    <w:rsid w:val="005A78F6"/>
    <w:rsid w:val="005A7B9C"/>
    <w:rsid w:val="005A7CE1"/>
    <w:rsid w:val="005A7FDB"/>
    <w:rsid w:val="005B0072"/>
    <w:rsid w:val="005B0730"/>
    <w:rsid w:val="005B0A31"/>
    <w:rsid w:val="005B207C"/>
    <w:rsid w:val="005B2B76"/>
    <w:rsid w:val="005B2CC6"/>
    <w:rsid w:val="005B2EA1"/>
    <w:rsid w:val="005B322E"/>
    <w:rsid w:val="005B396C"/>
    <w:rsid w:val="005B3A86"/>
    <w:rsid w:val="005B40F6"/>
    <w:rsid w:val="005B4200"/>
    <w:rsid w:val="005B4303"/>
    <w:rsid w:val="005B4EED"/>
    <w:rsid w:val="005B5041"/>
    <w:rsid w:val="005B5C7A"/>
    <w:rsid w:val="005B5CF6"/>
    <w:rsid w:val="005B61BF"/>
    <w:rsid w:val="005B630D"/>
    <w:rsid w:val="005B647D"/>
    <w:rsid w:val="005B6D6C"/>
    <w:rsid w:val="005B6DD4"/>
    <w:rsid w:val="005B7634"/>
    <w:rsid w:val="005B777E"/>
    <w:rsid w:val="005B782A"/>
    <w:rsid w:val="005B7E42"/>
    <w:rsid w:val="005C030A"/>
    <w:rsid w:val="005C0369"/>
    <w:rsid w:val="005C0982"/>
    <w:rsid w:val="005C1315"/>
    <w:rsid w:val="005C1495"/>
    <w:rsid w:val="005C176D"/>
    <w:rsid w:val="005C178E"/>
    <w:rsid w:val="005C17CB"/>
    <w:rsid w:val="005C18AE"/>
    <w:rsid w:val="005C1931"/>
    <w:rsid w:val="005C1C33"/>
    <w:rsid w:val="005C1C94"/>
    <w:rsid w:val="005C23E4"/>
    <w:rsid w:val="005C2617"/>
    <w:rsid w:val="005C2C23"/>
    <w:rsid w:val="005C2E56"/>
    <w:rsid w:val="005C2F18"/>
    <w:rsid w:val="005C30B5"/>
    <w:rsid w:val="005C3194"/>
    <w:rsid w:val="005C3215"/>
    <w:rsid w:val="005C32A6"/>
    <w:rsid w:val="005C426F"/>
    <w:rsid w:val="005C5078"/>
    <w:rsid w:val="005C5448"/>
    <w:rsid w:val="005C5838"/>
    <w:rsid w:val="005C5F15"/>
    <w:rsid w:val="005C69C6"/>
    <w:rsid w:val="005C6EB6"/>
    <w:rsid w:val="005C7291"/>
    <w:rsid w:val="005C72C6"/>
    <w:rsid w:val="005C7302"/>
    <w:rsid w:val="005C7AB9"/>
    <w:rsid w:val="005D04E0"/>
    <w:rsid w:val="005D062D"/>
    <w:rsid w:val="005D075F"/>
    <w:rsid w:val="005D0A42"/>
    <w:rsid w:val="005D0CCE"/>
    <w:rsid w:val="005D1072"/>
    <w:rsid w:val="005D13D0"/>
    <w:rsid w:val="005D14D8"/>
    <w:rsid w:val="005D1AF1"/>
    <w:rsid w:val="005D1B93"/>
    <w:rsid w:val="005D1BF5"/>
    <w:rsid w:val="005D1C73"/>
    <w:rsid w:val="005D1CB5"/>
    <w:rsid w:val="005D1D5F"/>
    <w:rsid w:val="005D2186"/>
    <w:rsid w:val="005D21CC"/>
    <w:rsid w:val="005D22F2"/>
    <w:rsid w:val="005D2733"/>
    <w:rsid w:val="005D2F4F"/>
    <w:rsid w:val="005D3123"/>
    <w:rsid w:val="005D336F"/>
    <w:rsid w:val="005D371F"/>
    <w:rsid w:val="005D38EF"/>
    <w:rsid w:val="005D39F0"/>
    <w:rsid w:val="005D3DFF"/>
    <w:rsid w:val="005D3F6A"/>
    <w:rsid w:val="005D4070"/>
    <w:rsid w:val="005D4BC1"/>
    <w:rsid w:val="005D4C19"/>
    <w:rsid w:val="005D4C6A"/>
    <w:rsid w:val="005D525D"/>
    <w:rsid w:val="005D549E"/>
    <w:rsid w:val="005D56C0"/>
    <w:rsid w:val="005D5872"/>
    <w:rsid w:val="005D5F6D"/>
    <w:rsid w:val="005D6170"/>
    <w:rsid w:val="005D637A"/>
    <w:rsid w:val="005D644A"/>
    <w:rsid w:val="005D65DF"/>
    <w:rsid w:val="005D6AA3"/>
    <w:rsid w:val="005D6B1D"/>
    <w:rsid w:val="005D6D2B"/>
    <w:rsid w:val="005D6D87"/>
    <w:rsid w:val="005D6D8D"/>
    <w:rsid w:val="005D6FE8"/>
    <w:rsid w:val="005D702F"/>
    <w:rsid w:val="005D7217"/>
    <w:rsid w:val="005D736E"/>
    <w:rsid w:val="005D7ABB"/>
    <w:rsid w:val="005D7B42"/>
    <w:rsid w:val="005D7C7E"/>
    <w:rsid w:val="005D7CA8"/>
    <w:rsid w:val="005D7DC7"/>
    <w:rsid w:val="005D7DF4"/>
    <w:rsid w:val="005D7DFE"/>
    <w:rsid w:val="005E0273"/>
    <w:rsid w:val="005E03A4"/>
    <w:rsid w:val="005E05BA"/>
    <w:rsid w:val="005E08A0"/>
    <w:rsid w:val="005E09ED"/>
    <w:rsid w:val="005E0C3A"/>
    <w:rsid w:val="005E0C68"/>
    <w:rsid w:val="005E0E52"/>
    <w:rsid w:val="005E1D90"/>
    <w:rsid w:val="005E1F31"/>
    <w:rsid w:val="005E2405"/>
    <w:rsid w:val="005E24BA"/>
    <w:rsid w:val="005E2572"/>
    <w:rsid w:val="005E283A"/>
    <w:rsid w:val="005E2F19"/>
    <w:rsid w:val="005E30F3"/>
    <w:rsid w:val="005E3157"/>
    <w:rsid w:val="005E32F8"/>
    <w:rsid w:val="005E38AE"/>
    <w:rsid w:val="005E3A2C"/>
    <w:rsid w:val="005E3BDA"/>
    <w:rsid w:val="005E4054"/>
    <w:rsid w:val="005E4548"/>
    <w:rsid w:val="005E457C"/>
    <w:rsid w:val="005E4665"/>
    <w:rsid w:val="005E4993"/>
    <w:rsid w:val="005E4A7D"/>
    <w:rsid w:val="005E4DDC"/>
    <w:rsid w:val="005E512D"/>
    <w:rsid w:val="005E5235"/>
    <w:rsid w:val="005E5417"/>
    <w:rsid w:val="005E59DA"/>
    <w:rsid w:val="005E5AB8"/>
    <w:rsid w:val="005E5BE4"/>
    <w:rsid w:val="005E5EED"/>
    <w:rsid w:val="005E6031"/>
    <w:rsid w:val="005E61FF"/>
    <w:rsid w:val="005E63E5"/>
    <w:rsid w:val="005E655F"/>
    <w:rsid w:val="005E671A"/>
    <w:rsid w:val="005E6CB2"/>
    <w:rsid w:val="005E7491"/>
    <w:rsid w:val="005F02A5"/>
    <w:rsid w:val="005F02CB"/>
    <w:rsid w:val="005F0308"/>
    <w:rsid w:val="005F06C6"/>
    <w:rsid w:val="005F0991"/>
    <w:rsid w:val="005F17CB"/>
    <w:rsid w:val="005F19E1"/>
    <w:rsid w:val="005F229C"/>
    <w:rsid w:val="005F27E5"/>
    <w:rsid w:val="005F37A8"/>
    <w:rsid w:val="005F391B"/>
    <w:rsid w:val="005F3C9A"/>
    <w:rsid w:val="005F3D5B"/>
    <w:rsid w:val="005F3FF7"/>
    <w:rsid w:val="005F480D"/>
    <w:rsid w:val="005F4E02"/>
    <w:rsid w:val="005F5019"/>
    <w:rsid w:val="005F56AD"/>
    <w:rsid w:val="005F592D"/>
    <w:rsid w:val="005F5AE0"/>
    <w:rsid w:val="005F5CF7"/>
    <w:rsid w:val="005F633C"/>
    <w:rsid w:val="005F6B8D"/>
    <w:rsid w:val="005F6CB0"/>
    <w:rsid w:val="005F6D37"/>
    <w:rsid w:val="005F6EE2"/>
    <w:rsid w:val="005F6F25"/>
    <w:rsid w:val="005F7684"/>
    <w:rsid w:val="005F78D3"/>
    <w:rsid w:val="005F7924"/>
    <w:rsid w:val="00600294"/>
    <w:rsid w:val="006003BA"/>
    <w:rsid w:val="006004C4"/>
    <w:rsid w:val="006004E6"/>
    <w:rsid w:val="006005D5"/>
    <w:rsid w:val="00600863"/>
    <w:rsid w:val="0060098B"/>
    <w:rsid w:val="006009AC"/>
    <w:rsid w:val="00600A41"/>
    <w:rsid w:val="00600E74"/>
    <w:rsid w:val="00600EBF"/>
    <w:rsid w:val="00600FA2"/>
    <w:rsid w:val="006013B6"/>
    <w:rsid w:val="00601962"/>
    <w:rsid w:val="00601D6A"/>
    <w:rsid w:val="00602633"/>
    <w:rsid w:val="006029CA"/>
    <w:rsid w:val="00602D52"/>
    <w:rsid w:val="00602EAC"/>
    <w:rsid w:val="00603215"/>
    <w:rsid w:val="006033D8"/>
    <w:rsid w:val="00603A67"/>
    <w:rsid w:val="00603C57"/>
    <w:rsid w:val="00603D27"/>
    <w:rsid w:val="00603E7A"/>
    <w:rsid w:val="00604357"/>
    <w:rsid w:val="00604405"/>
    <w:rsid w:val="00604571"/>
    <w:rsid w:val="00604E0A"/>
    <w:rsid w:val="00604E14"/>
    <w:rsid w:val="0060516E"/>
    <w:rsid w:val="0060537E"/>
    <w:rsid w:val="00605475"/>
    <w:rsid w:val="00605701"/>
    <w:rsid w:val="0060575F"/>
    <w:rsid w:val="006057D6"/>
    <w:rsid w:val="0060599E"/>
    <w:rsid w:val="00605B6D"/>
    <w:rsid w:val="00605BD6"/>
    <w:rsid w:val="00605BFD"/>
    <w:rsid w:val="0060625E"/>
    <w:rsid w:val="0060667B"/>
    <w:rsid w:val="006066F6"/>
    <w:rsid w:val="00606DB0"/>
    <w:rsid w:val="00607279"/>
    <w:rsid w:val="0060730C"/>
    <w:rsid w:val="0060754C"/>
    <w:rsid w:val="00607721"/>
    <w:rsid w:val="00607A9C"/>
    <w:rsid w:val="00607D83"/>
    <w:rsid w:val="00607D8F"/>
    <w:rsid w:val="00607F7E"/>
    <w:rsid w:val="006103B9"/>
    <w:rsid w:val="006106E5"/>
    <w:rsid w:val="0061075C"/>
    <w:rsid w:val="00610D36"/>
    <w:rsid w:val="00611112"/>
    <w:rsid w:val="006114D9"/>
    <w:rsid w:val="00611648"/>
    <w:rsid w:val="00611FEA"/>
    <w:rsid w:val="006126E4"/>
    <w:rsid w:val="00612C4F"/>
    <w:rsid w:val="006131B2"/>
    <w:rsid w:val="006135D5"/>
    <w:rsid w:val="0061378C"/>
    <w:rsid w:val="00613A9C"/>
    <w:rsid w:val="00613C38"/>
    <w:rsid w:val="0061414F"/>
    <w:rsid w:val="00614526"/>
    <w:rsid w:val="00614D73"/>
    <w:rsid w:val="00614EBC"/>
    <w:rsid w:val="00615078"/>
    <w:rsid w:val="006165FB"/>
    <w:rsid w:val="0061660C"/>
    <w:rsid w:val="00616AC3"/>
    <w:rsid w:val="00616ECA"/>
    <w:rsid w:val="00616F5F"/>
    <w:rsid w:val="00617434"/>
    <w:rsid w:val="00617800"/>
    <w:rsid w:val="00617D2D"/>
    <w:rsid w:val="00617EAE"/>
    <w:rsid w:val="006204C4"/>
    <w:rsid w:val="0062090C"/>
    <w:rsid w:val="00620D62"/>
    <w:rsid w:val="00620F40"/>
    <w:rsid w:val="00620FE0"/>
    <w:rsid w:val="006210FE"/>
    <w:rsid w:val="00621179"/>
    <w:rsid w:val="006211CD"/>
    <w:rsid w:val="0062127C"/>
    <w:rsid w:val="00621462"/>
    <w:rsid w:val="0062147D"/>
    <w:rsid w:val="006214CE"/>
    <w:rsid w:val="00621908"/>
    <w:rsid w:val="00621FA8"/>
    <w:rsid w:val="0062205C"/>
    <w:rsid w:val="006223E2"/>
    <w:rsid w:val="00622C3A"/>
    <w:rsid w:val="00622CB8"/>
    <w:rsid w:val="006231DB"/>
    <w:rsid w:val="00623887"/>
    <w:rsid w:val="00623C02"/>
    <w:rsid w:val="00624733"/>
    <w:rsid w:val="0062480C"/>
    <w:rsid w:val="00624C5B"/>
    <w:rsid w:val="00624C8F"/>
    <w:rsid w:val="00624DE7"/>
    <w:rsid w:val="006252E8"/>
    <w:rsid w:val="006259A8"/>
    <w:rsid w:val="00625D38"/>
    <w:rsid w:val="00625DC5"/>
    <w:rsid w:val="00625DFF"/>
    <w:rsid w:val="00625F59"/>
    <w:rsid w:val="00626070"/>
    <w:rsid w:val="0062678D"/>
    <w:rsid w:val="00626A31"/>
    <w:rsid w:val="00626AD2"/>
    <w:rsid w:val="00626DE5"/>
    <w:rsid w:val="00626F70"/>
    <w:rsid w:val="00627261"/>
    <w:rsid w:val="00627286"/>
    <w:rsid w:val="006277E7"/>
    <w:rsid w:val="006277E9"/>
    <w:rsid w:val="0062792A"/>
    <w:rsid w:val="0062799D"/>
    <w:rsid w:val="00627A52"/>
    <w:rsid w:val="00627C8A"/>
    <w:rsid w:val="006300E6"/>
    <w:rsid w:val="006305DB"/>
    <w:rsid w:val="00631469"/>
    <w:rsid w:val="00631A19"/>
    <w:rsid w:val="00631F13"/>
    <w:rsid w:val="00631FF4"/>
    <w:rsid w:val="0063261E"/>
    <w:rsid w:val="00632D7F"/>
    <w:rsid w:val="006335E1"/>
    <w:rsid w:val="00633A3F"/>
    <w:rsid w:val="00633D7C"/>
    <w:rsid w:val="00633DA7"/>
    <w:rsid w:val="00634733"/>
    <w:rsid w:val="0063473E"/>
    <w:rsid w:val="0063491F"/>
    <w:rsid w:val="00634960"/>
    <w:rsid w:val="00634B32"/>
    <w:rsid w:val="00634BD8"/>
    <w:rsid w:val="00634F77"/>
    <w:rsid w:val="006351B7"/>
    <w:rsid w:val="0063550B"/>
    <w:rsid w:val="00635522"/>
    <w:rsid w:val="00635C60"/>
    <w:rsid w:val="00635F3A"/>
    <w:rsid w:val="00636010"/>
    <w:rsid w:val="0063603C"/>
    <w:rsid w:val="0063605C"/>
    <w:rsid w:val="00636B14"/>
    <w:rsid w:val="00636BFE"/>
    <w:rsid w:val="00636CBF"/>
    <w:rsid w:val="00636E85"/>
    <w:rsid w:val="0063703A"/>
    <w:rsid w:val="00637468"/>
    <w:rsid w:val="0063754B"/>
    <w:rsid w:val="006375CA"/>
    <w:rsid w:val="006379A7"/>
    <w:rsid w:val="00637A3D"/>
    <w:rsid w:val="00637E83"/>
    <w:rsid w:val="00637F06"/>
    <w:rsid w:val="00637F60"/>
    <w:rsid w:val="006402A5"/>
    <w:rsid w:val="0064069C"/>
    <w:rsid w:val="00640BB1"/>
    <w:rsid w:val="00640EA1"/>
    <w:rsid w:val="00640F18"/>
    <w:rsid w:val="0064122A"/>
    <w:rsid w:val="00641503"/>
    <w:rsid w:val="006415F2"/>
    <w:rsid w:val="006416C1"/>
    <w:rsid w:val="006418CB"/>
    <w:rsid w:val="00641F6C"/>
    <w:rsid w:val="00641F92"/>
    <w:rsid w:val="00641FC7"/>
    <w:rsid w:val="00641FE4"/>
    <w:rsid w:val="0064245D"/>
    <w:rsid w:val="00642890"/>
    <w:rsid w:val="00642ADC"/>
    <w:rsid w:val="00642BE2"/>
    <w:rsid w:val="00642CBB"/>
    <w:rsid w:val="006432A2"/>
    <w:rsid w:val="0064347D"/>
    <w:rsid w:val="006435ED"/>
    <w:rsid w:val="006437FE"/>
    <w:rsid w:val="00643D54"/>
    <w:rsid w:val="00643DD1"/>
    <w:rsid w:val="0064401F"/>
    <w:rsid w:val="006440F1"/>
    <w:rsid w:val="006441A2"/>
    <w:rsid w:val="006441A6"/>
    <w:rsid w:val="006443E8"/>
    <w:rsid w:val="00644960"/>
    <w:rsid w:val="006450CE"/>
    <w:rsid w:val="0064519A"/>
    <w:rsid w:val="006451DF"/>
    <w:rsid w:val="00645385"/>
    <w:rsid w:val="006458B6"/>
    <w:rsid w:val="0064590D"/>
    <w:rsid w:val="00645AAD"/>
    <w:rsid w:val="00645B81"/>
    <w:rsid w:val="00645BF3"/>
    <w:rsid w:val="00645E9E"/>
    <w:rsid w:val="00646050"/>
    <w:rsid w:val="0064606D"/>
    <w:rsid w:val="0064650A"/>
    <w:rsid w:val="00646517"/>
    <w:rsid w:val="006465DD"/>
    <w:rsid w:val="00646736"/>
    <w:rsid w:val="006469EB"/>
    <w:rsid w:val="00646CB3"/>
    <w:rsid w:val="00646CE7"/>
    <w:rsid w:val="00646E92"/>
    <w:rsid w:val="006471B2"/>
    <w:rsid w:val="0064775C"/>
    <w:rsid w:val="00647B8E"/>
    <w:rsid w:val="00647DED"/>
    <w:rsid w:val="006500D9"/>
    <w:rsid w:val="00650668"/>
    <w:rsid w:val="006508CE"/>
    <w:rsid w:val="00650E27"/>
    <w:rsid w:val="00650F65"/>
    <w:rsid w:val="006516A2"/>
    <w:rsid w:val="00651A06"/>
    <w:rsid w:val="00651D47"/>
    <w:rsid w:val="00651E4B"/>
    <w:rsid w:val="00651F9C"/>
    <w:rsid w:val="006528B2"/>
    <w:rsid w:val="00652C15"/>
    <w:rsid w:val="00652D2A"/>
    <w:rsid w:val="00652FFD"/>
    <w:rsid w:val="00653341"/>
    <w:rsid w:val="0065354B"/>
    <w:rsid w:val="006536A4"/>
    <w:rsid w:val="00653718"/>
    <w:rsid w:val="006538E0"/>
    <w:rsid w:val="00653BAC"/>
    <w:rsid w:val="00653C50"/>
    <w:rsid w:val="00653D33"/>
    <w:rsid w:val="00653D92"/>
    <w:rsid w:val="00653F51"/>
    <w:rsid w:val="00654920"/>
    <w:rsid w:val="006549C3"/>
    <w:rsid w:val="00654D16"/>
    <w:rsid w:val="00654F46"/>
    <w:rsid w:val="00654FC6"/>
    <w:rsid w:val="00654FD6"/>
    <w:rsid w:val="00655368"/>
    <w:rsid w:val="006554B0"/>
    <w:rsid w:val="006555F7"/>
    <w:rsid w:val="00655952"/>
    <w:rsid w:val="00655BEB"/>
    <w:rsid w:val="00655F8D"/>
    <w:rsid w:val="00656A3B"/>
    <w:rsid w:val="00656A64"/>
    <w:rsid w:val="00656CC2"/>
    <w:rsid w:val="0065763F"/>
    <w:rsid w:val="00657E90"/>
    <w:rsid w:val="006609C9"/>
    <w:rsid w:val="00660E3E"/>
    <w:rsid w:val="00660E75"/>
    <w:rsid w:val="00660F01"/>
    <w:rsid w:val="00661C6D"/>
    <w:rsid w:val="006621EE"/>
    <w:rsid w:val="006622B7"/>
    <w:rsid w:val="0066245E"/>
    <w:rsid w:val="00662801"/>
    <w:rsid w:val="00662B3E"/>
    <w:rsid w:val="00662B9E"/>
    <w:rsid w:val="0066323D"/>
    <w:rsid w:val="006632E7"/>
    <w:rsid w:val="00663A16"/>
    <w:rsid w:val="00663CD6"/>
    <w:rsid w:val="00663FC4"/>
    <w:rsid w:val="0066407E"/>
    <w:rsid w:val="006640DF"/>
    <w:rsid w:val="006643E2"/>
    <w:rsid w:val="00664CAF"/>
    <w:rsid w:val="00664D94"/>
    <w:rsid w:val="0066514F"/>
    <w:rsid w:val="00665200"/>
    <w:rsid w:val="00665358"/>
    <w:rsid w:val="00665808"/>
    <w:rsid w:val="0066585B"/>
    <w:rsid w:val="00665F47"/>
    <w:rsid w:val="00666C2A"/>
    <w:rsid w:val="00666E1C"/>
    <w:rsid w:val="006670C1"/>
    <w:rsid w:val="0066793C"/>
    <w:rsid w:val="0067031A"/>
    <w:rsid w:val="00670393"/>
    <w:rsid w:val="00670FDA"/>
    <w:rsid w:val="006718A4"/>
    <w:rsid w:val="006718D5"/>
    <w:rsid w:val="00671AEF"/>
    <w:rsid w:val="00672560"/>
    <w:rsid w:val="00672897"/>
    <w:rsid w:val="00672E27"/>
    <w:rsid w:val="00673137"/>
    <w:rsid w:val="00673253"/>
    <w:rsid w:val="0067348B"/>
    <w:rsid w:val="0067357F"/>
    <w:rsid w:val="0067389C"/>
    <w:rsid w:val="00673949"/>
    <w:rsid w:val="00673D9A"/>
    <w:rsid w:val="00673E9E"/>
    <w:rsid w:val="00674282"/>
    <w:rsid w:val="00674355"/>
    <w:rsid w:val="00674939"/>
    <w:rsid w:val="006749F3"/>
    <w:rsid w:val="00674EC5"/>
    <w:rsid w:val="006750E3"/>
    <w:rsid w:val="0067540C"/>
    <w:rsid w:val="00675763"/>
    <w:rsid w:val="0067604C"/>
    <w:rsid w:val="00676161"/>
    <w:rsid w:val="0067617C"/>
    <w:rsid w:val="0067639A"/>
    <w:rsid w:val="006765DE"/>
    <w:rsid w:val="006766D0"/>
    <w:rsid w:val="00676795"/>
    <w:rsid w:val="00676881"/>
    <w:rsid w:val="00676B04"/>
    <w:rsid w:val="00676BC0"/>
    <w:rsid w:val="00676DFC"/>
    <w:rsid w:val="00676EE5"/>
    <w:rsid w:val="00676F90"/>
    <w:rsid w:val="006774F5"/>
    <w:rsid w:val="00677966"/>
    <w:rsid w:val="00677D6C"/>
    <w:rsid w:val="00677EEC"/>
    <w:rsid w:val="006802BD"/>
    <w:rsid w:val="006809C7"/>
    <w:rsid w:val="00680D33"/>
    <w:rsid w:val="00680DB3"/>
    <w:rsid w:val="00680E60"/>
    <w:rsid w:val="00681364"/>
    <w:rsid w:val="006813AB"/>
    <w:rsid w:val="0068161E"/>
    <w:rsid w:val="006816C4"/>
    <w:rsid w:val="00681750"/>
    <w:rsid w:val="006817FE"/>
    <w:rsid w:val="00681BE0"/>
    <w:rsid w:val="00681E91"/>
    <w:rsid w:val="00681EFE"/>
    <w:rsid w:val="00681F87"/>
    <w:rsid w:val="00682489"/>
    <w:rsid w:val="00682553"/>
    <w:rsid w:val="00682603"/>
    <w:rsid w:val="00682D08"/>
    <w:rsid w:val="00682DA3"/>
    <w:rsid w:val="00682E6A"/>
    <w:rsid w:val="00682E7A"/>
    <w:rsid w:val="00683139"/>
    <w:rsid w:val="00683600"/>
    <w:rsid w:val="00683904"/>
    <w:rsid w:val="00684201"/>
    <w:rsid w:val="00684216"/>
    <w:rsid w:val="006848FB"/>
    <w:rsid w:val="00684E2F"/>
    <w:rsid w:val="006850A1"/>
    <w:rsid w:val="006850E8"/>
    <w:rsid w:val="006853E6"/>
    <w:rsid w:val="00685471"/>
    <w:rsid w:val="00685727"/>
    <w:rsid w:val="006859F5"/>
    <w:rsid w:val="00685A87"/>
    <w:rsid w:val="00685C9E"/>
    <w:rsid w:val="00685DD8"/>
    <w:rsid w:val="0068645B"/>
    <w:rsid w:val="00686578"/>
    <w:rsid w:val="0068658E"/>
    <w:rsid w:val="00686681"/>
    <w:rsid w:val="00686C95"/>
    <w:rsid w:val="00687069"/>
    <w:rsid w:val="0068754D"/>
    <w:rsid w:val="0068764F"/>
    <w:rsid w:val="00687901"/>
    <w:rsid w:val="00687E0D"/>
    <w:rsid w:val="006902DC"/>
    <w:rsid w:val="00690692"/>
    <w:rsid w:val="006908CD"/>
    <w:rsid w:val="00690A92"/>
    <w:rsid w:val="00690BD4"/>
    <w:rsid w:val="00690F17"/>
    <w:rsid w:val="006916BC"/>
    <w:rsid w:val="006919E2"/>
    <w:rsid w:val="00692128"/>
    <w:rsid w:val="006923F1"/>
    <w:rsid w:val="006926E3"/>
    <w:rsid w:val="006927FF"/>
    <w:rsid w:val="00692A04"/>
    <w:rsid w:val="00692A6B"/>
    <w:rsid w:val="00692AAA"/>
    <w:rsid w:val="00692F78"/>
    <w:rsid w:val="00692F7D"/>
    <w:rsid w:val="00692F98"/>
    <w:rsid w:val="006934B4"/>
    <w:rsid w:val="00693859"/>
    <w:rsid w:val="00693B51"/>
    <w:rsid w:val="006940D2"/>
    <w:rsid w:val="006942B9"/>
    <w:rsid w:val="006949B8"/>
    <w:rsid w:val="00694DEF"/>
    <w:rsid w:val="00695058"/>
    <w:rsid w:val="006951C5"/>
    <w:rsid w:val="006951E9"/>
    <w:rsid w:val="00695859"/>
    <w:rsid w:val="00695E75"/>
    <w:rsid w:val="00695EAC"/>
    <w:rsid w:val="00696220"/>
    <w:rsid w:val="0069696C"/>
    <w:rsid w:val="0069698D"/>
    <w:rsid w:val="006969AD"/>
    <w:rsid w:val="00696A87"/>
    <w:rsid w:val="006971D6"/>
    <w:rsid w:val="0069720C"/>
    <w:rsid w:val="00697F9E"/>
    <w:rsid w:val="006A00D8"/>
    <w:rsid w:val="006A02B7"/>
    <w:rsid w:val="006A033F"/>
    <w:rsid w:val="006A04AA"/>
    <w:rsid w:val="006A06EF"/>
    <w:rsid w:val="006A0705"/>
    <w:rsid w:val="006A0820"/>
    <w:rsid w:val="006A0B4C"/>
    <w:rsid w:val="006A0E35"/>
    <w:rsid w:val="006A1233"/>
    <w:rsid w:val="006A139B"/>
    <w:rsid w:val="006A1E1A"/>
    <w:rsid w:val="006A2379"/>
    <w:rsid w:val="006A2A94"/>
    <w:rsid w:val="006A2BBD"/>
    <w:rsid w:val="006A2F1A"/>
    <w:rsid w:val="006A2FE1"/>
    <w:rsid w:val="006A3130"/>
    <w:rsid w:val="006A33A7"/>
    <w:rsid w:val="006A37C3"/>
    <w:rsid w:val="006A3A58"/>
    <w:rsid w:val="006A3B91"/>
    <w:rsid w:val="006A3E3A"/>
    <w:rsid w:val="006A424C"/>
    <w:rsid w:val="006A4443"/>
    <w:rsid w:val="006A4947"/>
    <w:rsid w:val="006A4DA5"/>
    <w:rsid w:val="006A50BF"/>
    <w:rsid w:val="006A51B4"/>
    <w:rsid w:val="006A55EF"/>
    <w:rsid w:val="006A5621"/>
    <w:rsid w:val="006A5AAA"/>
    <w:rsid w:val="006A5AB4"/>
    <w:rsid w:val="006A5C5B"/>
    <w:rsid w:val="006A5FCB"/>
    <w:rsid w:val="006A6225"/>
    <w:rsid w:val="006A6326"/>
    <w:rsid w:val="006A694D"/>
    <w:rsid w:val="006A6AAC"/>
    <w:rsid w:val="006A6B1B"/>
    <w:rsid w:val="006A6BA9"/>
    <w:rsid w:val="006A6D4C"/>
    <w:rsid w:val="006A6E03"/>
    <w:rsid w:val="006A7FFE"/>
    <w:rsid w:val="006B0315"/>
    <w:rsid w:val="006B0528"/>
    <w:rsid w:val="006B0603"/>
    <w:rsid w:val="006B06CC"/>
    <w:rsid w:val="006B0731"/>
    <w:rsid w:val="006B0B8F"/>
    <w:rsid w:val="006B0B91"/>
    <w:rsid w:val="006B12B3"/>
    <w:rsid w:val="006B1AED"/>
    <w:rsid w:val="006B21BA"/>
    <w:rsid w:val="006B2302"/>
    <w:rsid w:val="006B2768"/>
    <w:rsid w:val="006B2A70"/>
    <w:rsid w:val="006B2D2A"/>
    <w:rsid w:val="006B2FC6"/>
    <w:rsid w:val="006B3391"/>
    <w:rsid w:val="006B34BA"/>
    <w:rsid w:val="006B34CE"/>
    <w:rsid w:val="006B354D"/>
    <w:rsid w:val="006B35A6"/>
    <w:rsid w:val="006B38EE"/>
    <w:rsid w:val="006B3A85"/>
    <w:rsid w:val="006B3B30"/>
    <w:rsid w:val="006B3BD1"/>
    <w:rsid w:val="006B3CA2"/>
    <w:rsid w:val="006B3E27"/>
    <w:rsid w:val="006B3FE8"/>
    <w:rsid w:val="006B455F"/>
    <w:rsid w:val="006B45E7"/>
    <w:rsid w:val="006B4882"/>
    <w:rsid w:val="006B491A"/>
    <w:rsid w:val="006B4F37"/>
    <w:rsid w:val="006B4FD5"/>
    <w:rsid w:val="006B506C"/>
    <w:rsid w:val="006B5636"/>
    <w:rsid w:val="006B571B"/>
    <w:rsid w:val="006B5A0C"/>
    <w:rsid w:val="006B5DFC"/>
    <w:rsid w:val="006B61BC"/>
    <w:rsid w:val="006B62B2"/>
    <w:rsid w:val="006B6EDD"/>
    <w:rsid w:val="006B6F6E"/>
    <w:rsid w:val="006B7DE8"/>
    <w:rsid w:val="006B7E56"/>
    <w:rsid w:val="006B7FE7"/>
    <w:rsid w:val="006C0AF3"/>
    <w:rsid w:val="006C0DF5"/>
    <w:rsid w:val="006C0F68"/>
    <w:rsid w:val="006C1221"/>
    <w:rsid w:val="006C13C9"/>
    <w:rsid w:val="006C15E5"/>
    <w:rsid w:val="006C1A87"/>
    <w:rsid w:val="006C2C62"/>
    <w:rsid w:val="006C2E9F"/>
    <w:rsid w:val="006C31CA"/>
    <w:rsid w:val="006C34C8"/>
    <w:rsid w:val="006C3699"/>
    <w:rsid w:val="006C3AC7"/>
    <w:rsid w:val="006C3B03"/>
    <w:rsid w:val="006C3B39"/>
    <w:rsid w:val="006C3C0C"/>
    <w:rsid w:val="006C3CD2"/>
    <w:rsid w:val="006C4278"/>
    <w:rsid w:val="006C44D2"/>
    <w:rsid w:val="006C45CF"/>
    <w:rsid w:val="006C4625"/>
    <w:rsid w:val="006C46DC"/>
    <w:rsid w:val="006C4A22"/>
    <w:rsid w:val="006C4FE8"/>
    <w:rsid w:val="006C525E"/>
    <w:rsid w:val="006C528F"/>
    <w:rsid w:val="006C5874"/>
    <w:rsid w:val="006C5F30"/>
    <w:rsid w:val="006C5FF2"/>
    <w:rsid w:val="006C6440"/>
    <w:rsid w:val="006C6F37"/>
    <w:rsid w:val="006C7102"/>
    <w:rsid w:val="006C7488"/>
    <w:rsid w:val="006C7645"/>
    <w:rsid w:val="006C7C2A"/>
    <w:rsid w:val="006C7E1A"/>
    <w:rsid w:val="006D0243"/>
    <w:rsid w:val="006D03DA"/>
    <w:rsid w:val="006D03EB"/>
    <w:rsid w:val="006D0C0C"/>
    <w:rsid w:val="006D161C"/>
    <w:rsid w:val="006D1C6A"/>
    <w:rsid w:val="006D1E35"/>
    <w:rsid w:val="006D23FF"/>
    <w:rsid w:val="006D25F4"/>
    <w:rsid w:val="006D2A98"/>
    <w:rsid w:val="006D2D58"/>
    <w:rsid w:val="006D30BF"/>
    <w:rsid w:val="006D3302"/>
    <w:rsid w:val="006D35DD"/>
    <w:rsid w:val="006D4241"/>
    <w:rsid w:val="006D4280"/>
    <w:rsid w:val="006D4353"/>
    <w:rsid w:val="006D473B"/>
    <w:rsid w:val="006D4A57"/>
    <w:rsid w:val="006D4B1F"/>
    <w:rsid w:val="006D5316"/>
    <w:rsid w:val="006D53DE"/>
    <w:rsid w:val="006D59E6"/>
    <w:rsid w:val="006D5BA2"/>
    <w:rsid w:val="006D5F33"/>
    <w:rsid w:val="006D5F93"/>
    <w:rsid w:val="006D5FEE"/>
    <w:rsid w:val="006D6093"/>
    <w:rsid w:val="006D6AF3"/>
    <w:rsid w:val="006D6F95"/>
    <w:rsid w:val="006D7494"/>
    <w:rsid w:val="006D765F"/>
    <w:rsid w:val="006D7AE7"/>
    <w:rsid w:val="006E0143"/>
    <w:rsid w:val="006E0154"/>
    <w:rsid w:val="006E021D"/>
    <w:rsid w:val="006E032F"/>
    <w:rsid w:val="006E0630"/>
    <w:rsid w:val="006E08A6"/>
    <w:rsid w:val="006E0A4A"/>
    <w:rsid w:val="006E0B8D"/>
    <w:rsid w:val="006E1202"/>
    <w:rsid w:val="006E15CD"/>
    <w:rsid w:val="006E1706"/>
    <w:rsid w:val="006E1987"/>
    <w:rsid w:val="006E1C79"/>
    <w:rsid w:val="006E2278"/>
    <w:rsid w:val="006E22A8"/>
    <w:rsid w:val="006E23E4"/>
    <w:rsid w:val="006E2585"/>
    <w:rsid w:val="006E28B4"/>
    <w:rsid w:val="006E2E5A"/>
    <w:rsid w:val="006E32BE"/>
    <w:rsid w:val="006E3639"/>
    <w:rsid w:val="006E38D2"/>
    <w:rsid w:val="006E394D"/>
    <w:rsid w:val="006E39D8"/>
    <w:rsid w:val="006E3ADF"/>
    <w:rsid w:val="006E3D7B"/>
    <w:rsid w:val="006E3E1F"/>
    <w:rsid w:val="006E3E7E"/>
    <w:rsid w:val="006E43FB"/>
    <w:rsid w:val="006E4AB7"/>
    <w:rsid w:val="006E4BBD"/>
    <w:rsid w:val="006E56B7"/>
    <w:rsid w:val="006E575C"/>
    <w:rsid w:val="006E59C1"/>
    <w:rsid w:val="006E5C88"/>
    <w:rsid w:val="006E60A5"/>
    <w:rsid w:val="006E6785"/>
    <w:rsid w:val="006E6991"/>
    <w:rsid w:val="006E6A4E"/>
    <w:rsid w:val="006E6F0F"/>
    <w:rsid w:val="006E6FE2"/>
    <w:rsid w:val="006E7DE2"/>
    <w:rsid w:val="006F0346"/>
    <w:rsid w:val="006F052B"/>
    <w:rsid w:val="006F09F7"/>
    <w:rsid w:val="006F0A51"/>
    <w:rsid w:val="006F0E23"/>
    <w:rsid w:val="006F1390"/>
    <w:rsid w:val="006F1736"/>
    <w:rsid w:val="006F1A5D"/>
    <w:rsid w:val="006F1B40"/>
    <w:rsid w:val="006F1FEB"/>
    <w:rsid w:val="006F206E"/>
    <w:rsid w:val="006F215F"/>
    <w:rsid w:val="006F22C2"/>
    <w:rsid w:val="006F22CB"/>
    <w:rsid w:val="006F2AD9"/>
    <w:rsid w:val="006F2F56"/>
    <w:rsid w:val="006F323D"/>
    <w:rsid w:val="006F328C"/>
    <w:rsid w:val="006F3617"/>
    <w:rsid w:val="006F3991"/>
    <w:rsid w:val="006F407D"/>
    <w:rsid w:val="006F4181"/>
    <w:rsid w:val="006F41FE"/>
    <w:rsid w:val="006F4258"/>
    <w:rsid w:val="006F4321"/>
    <w:rsid w:val="006F48DE"/>
    <w:rsid w:val="006F4ABB"/>
    <w:rsid w:val="006F54A3"/>
    <w:rsid w:val="006F56C6"/>
    <w:rsid w:val="006F5BC6"/>
    <w:rsid w:val="006F5CFD"/>
    <w:rsid w:val="006F5E74"/>
    <w:rsid w:val="006F6C62"/>
    <w:rsid w:val="006F73F7"/>
    <w:rsid w:val="006F7F2D"/>
    <w:rsid w:val="00700421"/>
    <w:rsid w:val="0070070F"/>
    <w:rsid w:val="00700D0B"/>
    <w:rsid w:val="007012C8"/>
    <w:rsid w:val="007012E3"/>
    <w:rsid w:val="007016F6"/>
    <w:rsid w:val="0070181E"/>
    <w:rsid w:val="00701EDF"/>
    <w:rsid w:val="00702121"/>
    <w:rsid w:val="00702143"/>
    <w:rsid w:val="00702179"/>
    <w:rsid w:val="00702192"/>
    <w:rsid w:val="0070236E"/>
    <w:rsid w:val="0070269A"/>
    <w:rsid w:val="00702727"/>
    <w:rsid w:val="0070296A"/>
    <w:rsid w:val="00702BEC"/>
    <w:rsid w:val="007031AF"/>
    <w:rsid w:val="00703365"/>
    <w:rsid w:val="007035C6"/>
    <w:rsid w:val="0070360C"/>
    <w:rsid w:val="007037DC"/>
    <w:rsid w:val="00703C56"/>
    <w:rsid w:val="00704049"/>
    <w:rsid w:val="007048E6"/>
    <w:rsid w:val="00704CC4"/>
    <w:rsid w:val="00704EAB"/>
    <w:rsid w:val="007050F7"/>
    <w:rsid w:val="007051CF"/>
    <w:rsid w:val="00705289"/>
    <w:rsid w:val="007056F1"/>
    <w:rsid w:val="00705B76"/>
    <w:rsid w:val="00705E8E"/>
    <w:rsid w:val="00705EFF"/>
    <w:rsid w:val="00706065"/>
    <w:rsid w:val="0070607B"/>
    <w:rsid w:val="007060D3"/>
    <w:rsid w:val="00706180"/>
    <w:rsid w:val="007062F6"/>
    <w:rsid w:val="007065A4"/>
    <w:rsid w:val="00706680"/>
    <w:rsid w:val="00706BFB"/>
    <w:rsid w:val="00706DA6"/>
    <w:rsid w:val="00707239"/>
    <w:rsid w:val="00707415"/>
    <w:rsid w:val="0070741D"/>
    <w:rsid w:val="00707509"/>
    <w:rsid w:val="007075AE"/>
    <w:rsid w:val="007079F4"/>
    <w:rsid w:val="00707BC8"/>
    <w:rsid w:val="00707CF2"/>
    <w:rsid w:val="00707DA6"/>
    <w:rsid w:val="007100CE"/>
    <w:rsid w:val="00710571"/>
    <w:rsid w:val="00710C8A"/>
    <w:rsid w:val="00711003"/>
    <w:rsid w:val="00711533"/>
    <w:rsid w:val="0071195D"/>
    <w:rsid w:val="00711B6B"/>
    <w:rsid w:val="00711C7A"/>
    <w:rsid w:val="00711FEC"/>
    <w:rsid w:val="00711FEE"/>
    <w:rsid w:val="007121CB"/>
    <w:rsid w:val="00712AFD"/>
    <w:rsid w:val="00712BB9"/>
    <w:rsid w:val="00712D3F"/>
    <w:rsid w:val="007131F7"/>
    <w:rsid w:val="00713656"/>
    <w:rsid w:val="007137A1"/>
    <w:rsid w:val="007137B4"/>
    <w:rsid w:val="00713DCB"/>
    <w:rsid w:val="00713E98"/>
    <w:rsid w:val="00713F2D"/>
    <w:rsid w:val="0071500F"/>
    <w:rsid w:val="0071542C"/>
    <w:rsid w:val="007154BC"/>
    <w:rsid w:val="00715A7C"/>
    <w:rsid w:val="00715C30"/>
    <w:rsid w:val="00715CD6"/>
    <w:rsid w:val="00715E74"/>
    <w:rsid w:val="00715F3B"/>
    <w:rsid w:val="0071676F"/>
    <w:rsid w:val="00716959"/>
    <w:rsid w:val="00716A58"/>
    <w:rsid w:val="00716AE0"/>
    <w:rsid w:val="00716B27"/>
    <w:rsid w:val="007171EC"/>
    <w:rsid w:val="007175A7"/>
    <w:rsid w:val="007176C6"/>
    <w:rsid w:val="00717963"/>
    <w:rsid w:val="00717A31"/>
    <w:rsid w:val="00717D33"/>
    <w:rsid w:val="0072015D"/>
    <w:rsid w:val="0072022A"/>
    <w:rsid w:val="007203BA"/>
    <w:rsid w:val="00720450"/>
    <w:rsid w:val="007208EF"/>
    <w:rsid w:val="00720B22"/>
    <w:rsid w:val="00720D69"/>
    <w:rsid w:val="00720DD1"/>
    <w:rsid w:val="007211E7"/>
    <w:rsid w:val="007212D7"/>
    <w:rsid w:val="00721412"/>
    <w:rsid w:val="0072158F"/>
    <w:rsid w:val="007215B8"/>
    <w:rsid w:val="0072166B"/>
    <w:rsid w:val="00721803"/>
    <w:rsid w:val="0072197B"/>
    <w:rsid w:val="00721A42"/>
    <w:rsid w:val="00721C7F"/>
    <w:rsid w:val="00721D4D"/>
    <w:rsid w:val="00721F1B"/>
    <w:rsid w:val="00723DD1"/>
    <w:rsid w:val="00723DD9"/>
    <w:rsid w:val="00724173"/>
    <w:rsid w:val="00724461"/>
    <w:rsid w:val="007245EC"/>
    <w:rsid w:val="007248C3"/>
    <w:rsid w:val="00724AD3"/>
    <w:rsid w:val="00724D6F"/>
    <w:rsid w:val="00724EB6"/>
    <w:rsid w:val="0072514C"/>
    <w:rsid w:val="00726632"/>
    <w:rsid w:val="007267F3"/>
    <w:rsid w:val="00726932"/>
    <w:rsid w:val="00726AB7"/>
    <w:rsid w:val="00726FCC"/>
    <w:rsid w:val="00727469"/>
    <w:rsid w:val="00727F4C"/>
    <w:rsid w:val="007301B3"/>
    <w:rsid w:val="0073029E"/>
    <w:rsid w:val="00730453"/>
    <w:rsid w:val="0073055F"/>
    <w:rsid w:val="00730766"/>
    <w:rsid w:val="00730A9B"/>
    <w:rsid w:val="00730C26"/>
    <w:rsid w:val="007312CE"/>
    <w:rsid w:val="0073165B"/>
    <w:rsid w:val="007316DF"/>
    <w:rsid w:val="00731CD1"/>
    <w:rsid w:val="00732081"/>
    <w:rsid w:val="0073209A"/>
    <w:rsid w:val="007321EA"/>
    <w:rsid w:val="0073231D"/>
    <w:rsid w:val="007329A0"/>
    <w:rsid w:val="0073308D"/>
    <w:rsid w:val="00733797"/>
    <w:rsid w:val="00733B22"/>
    <w:rsid w:val="00733D30"/>
    <w:rsid w:val="00733E89"/>
    <w:rsid w:val="007340BB"/>
    <w:rsid w:val="007342C1"/>
    <w:rsid w:val="00734428"/>
    <w:rsid w:val="0073466B"/>
    <w:rsid w:val="00734734"/>
    <w:rsid w:val="0073484C"/>
    <w:rsid w:val="0073490B"/>
    <w:rsid w:val="0073527F"/>
    <w:rsid w:val="007354B7"/>
    <w:rsid w:val="00736422"/>
    <w:rsid w:val="00736603"/>
    <w:rsid w:val="007367ED"/>
    <w:rsid w:val="007368DA"/>
    <w:rsid w:val="00736988"/>
    <w:rsid w:val="007370B6"/>
    <w:rsid w:val="0073787C"/>
    <w:rsid w:val="00737A2C"/>
    <w:rsid w:val="00737C10"/>
    <w:rsid w:val="00737EC2"/>
    <w:rsid w:val="00737FB8"/>
    <w:rsid w:val="007400B5"/>
    <w:rsid w:val="00740386"/>
    <w:rsid w:val="00740457"/>
    <w:rsid w:val="0074080E"/>
    <w:rsid w:val="00740A0C"/>
    <w:rsid w:val="00740BE3"/>
    <w:rsid w:val="00740D68"/>
    <w:rsid w:val="00740E6F"/>
    <w:rsid w:val="00740EE5"/>
    <w:rsid w:val="00741277"/>
    <w:rsid w:val="007414AA"/>
    <w:rsid w:val="0074152B"/>
    <w:rsid w:val="00741916"/>
    <w:rsid w:val="00742142"/>
    <w:rsid w:val="00742279"/>
    <w:rsid w:val="007422DB"/>
    <w:rsid w:val="0074238C"/>
    <w:rsid w:val="007423CC"/>
    <w:rsid w:val="007428A6"/>
    <w:rsid w:val="00742A5F"/>
    <w:rsid w:val="00742C5A"/>
    <w:rsid w:val="0074358C"/>
    <w:rsid w:val="007438F8"/>
    <w:rsid w:val="00743BD1"/>
    <w:rsid w:val="00743CC3"/>
    <w:rsid w:val="00743E07"/>
    <w:rsid w:val="00743EA0"/>
    <w:rsid w:val="00744331"/>
    <w:rsid w:val="0074495A"/>
    <w:rsid w:val="00744968"/>
    <w:rsid w:val="00744D77"/>
    <w:rsid w:val="007459BE"/>
    <w:rsid w:val="007459DA"/>
    <w:rsid w:val="00745BE7"/>
    <w:rsid w:val="00745E10"/>
    <w:rsid w:val="00745EF2"/>
    <w:rsid w:val="00746180"/>
    <w:rsid w:val="007465D6"/>
    <w:rsid w:val="0074663B"/>
    <w:rsid w:val="00746BB3"/>
    <w:rsid w:val="0074723F"/>
    <w:rsid w:val="00747425"/>
    <w:rsid w:val="00747539"/>
    <w:rsid w:val="00747586"/>
    <w:rsid w:val="00747652"/>
    <w:rsid w:val="007479BD"/>
    <w:rsid w:val="00747AD1"/>
    <w:rsid w:val="00747B49"/>
    <w:rsid w:val="00747E3E"/>
    <w:rsid w:val="00747E63"/>
    <w:rsid w:val="00747EB0"/>
    <w:rsid w:val="00750549"/>
    <w:rsid w:val="00750B55"/>
    <w:rsid w:val="00750C5C"/>
    <w:rsid w:val="00750E34"/>
    <w:rsid w:val="00750EEF"/>
    <w:rsid w:val="00751A28"/>
    <w:rsid w:val="00751A59"/>
    <w:rsid w:val="00751C43"/>
    <w:rsid w:val="00751D8F"/>
    <w:rsid w:val="00751DBF"/>
    <w:rsid w:val="00752448"/>
    <w:rsid w:val="0075262B"/>
    <w:rsid w:val="00752D61"/>
    <w:rsid w:val="00752EC0"/>
    <w:rsid w:val="00752F4C"/>
    <w:rsid w:val="007531CD"/>
    <w:rsid w:val="007531D0"/>
    <w:rsid w:val="00753640"/>
    <w:rsid w:val="00753656"/>
    <w:rsid w:val="0075393F"/>
    <w:rsid w:val="00753B6D"/>
    <w:rsid w:val="00753D4B"/>
    <w:rsid w:val="00753D86"/>
    <w:rsid w:val="00753E44"/>
    <w:rsid w:val="00754535"/>
    <w:rsid w:val="007546E4"/>
    <w:rsid w:val="007548B2"/>
    <w:rsid w:val="007549C6"/>
    <w:rsid w:val="00754F33"/>
    <w:rsid w:val="00755826"/>
    <w:rsid w:val="00755ADB"/>
    <w:rsid w:val="00755B08"/>
    <w:rsid w:val="00755DE9"/>
    <w:rsid w:val="007567E7"/>
    <w:rsid w:val="00756868"/>
    <w:rsid w:val="00756A37"/>
    <w:rsid w:val="00756CB2"/>
    <w:rsid w:val="00756D3A"/>
    <w:rsid w:val="00756D98"/>
    <w:rsid w:val="0075708A"/>
    <w:rsid w:val="007578EA"/>
    <w:rsid w:val="00757962"/>
    <w:rsid w:val="00757A6C"/>
    <w:rsid w:val="007600D0"/>
    <w:rsid w:val="00760398"/>
    <w:rsid w:val="007608ED"/>
    <w:rsid w:val="00760C9B"/>
    <w:rsid w:val="00760EBF"/>
    <w:rsid w:val="0076102F"/>
    <w:rsid w:val="00761168"/>
    <w:rsid w:val="00761808"/>
    <w:rsid w:val="007620BF"/>
    <w:rsid w:val="00762FC7"/>
    <w:rsid w:val="0076373B"/>
    <w:rsid w:val="007638DC"/>
    <w:rsid w:val="00763E8C"/>
    <w:rsid w:val="007642DD"/>
    <w:rsid w:val="00764324"/>
    <w:rsid w:val="0076451F"/>
    <w:rsid w:val="00764995"/>
    <w:rsid w:val="00764A37"/>
    <w:rsid w:val="00764D05"/>
    <w:rsid w:val="00764D1E"/>
    <w:rsid w:val="00764FEC"/>
    <w:rsid w:val="0076559D"/>
    <w:rsid w:val="007655B1"/>
    <w:rsid w:val="00765FB2"/>
    <w:rsid w:val="0076690A"/>
    <w:rsid w:val="007669D6"/>
    <w:rsid w:val="00766CB5"/>
    <w:rsid w:val="00767575"/>
    <w:rsid w:val="0076759A"/>
    <w:rsid w:val="00767638"/>
    <w:rsid w:val="00767685"/>
    <w:rsid w:val="00767708"/>
    <w:rsid w:val="007679FF"/>
    <w:rsid w:val="007703DE"/>
    <w:rsid w:val="0077050F"/>
    <w:rsid w:val="0077072F"/>
    <w:rsid w:val="00770D25"/>
    <w:rsid w:val="00771199"/>
    <w:rsid w:val="0077125F"/>
    <w:rsid w:val="007713F4"/>
    <w:rsid w:val="00771889"/>
    <w:rsid w:val="007719B3"/>
    <w:rsid w:val="00771B71"/>
    <w:rsid w:val="00771C11"/>
    <w:rsid w:val="007720B7"/>
    <w:rsid w:val="00772489"/>
    <w:rsid w:val="007724AB"/>
    <w:rsid w:val="007726BE"/>
    <w:rsid w:val="007726C3"/>
    <w:rsid w:val="0077290F"/>
    <w:rsid w:val="00772DF2"/>
    <w:rsid w:val="00772EED"/>
    <w:rsid w:val="00773198"/>
    <w:rsid w:val="007734BE"/>
    <w:rsid w:val="0077362E"/>
    <w:rsid w:val="0077371B"/>
    <w:rsid w:val="00774027"/>
    <w:rsid w:val="0077420E"/>
    <w:rsid w:val="00774422"/>
    <w:rsid w:val="00774980"/>
    <w:rsid w:val="00774D9E"/>
    <w:rsid w:val="00774DD5"/>
    <w:rsid w:val="0077514A"/>
    <w:rsid w:val="0077554A"/>
    <w:rsid w:val="00775576"/>
    <w:rsid w:val="00775C1E"/>
    <w:rsid w:val="00775D31"/>
    <w:rsid w:val="00775DC2"/>
    <w:rsid w:val="0077609B"/>
    <w:rsid w:val="007763BA"/>
    <w:rsid w:val="007763FB"/>
    <w:rsid w:val="00776587"/>
    <w:rsid w:val="00776632"/>
    <w:rsid w:val="0077698E"/>
    <w:rsid w:val="00776A9F"/>
    <w:rsid w:val="00776E77"/>
    <w:rsid w:val="00776EA8"/>
    <w:rsid w:val="007771D5"/>
    <w:rsid w:val="007777F1"/>
    <w:rsid w:val="00777961"/>
    <w:rsid w:val="00777AB9"/>
    <w:rsid w:val="00777CC0"/>
    <w:rsid w:val="00777E60"/>
    <w:rsid w:val="00777F7A"/>
    <w:rsid w:val="0078000B"/>
    <w:rsid w:val="0078049A"/>
    <w:rsid w:val="007809CB"/>
    <w:rsid w:val="00780A14"/>
    <w:rsid w:val="00780AF3"/>
    <w:rsid w:val="00780BB3"/>
    <w:rsid w:val="00780BFE"/>
    <w:rsid w:val="00780D61"/>
    <w:rsid w:val="0078113D"/>
    <w:rsid w:val="00781829"/>
    <w:rsid w:val="007818ED"/>
    <w:rsid w:val="00781A04"/>
    <w:rsid w:val="00781A48"/>
    <w:rsid w:val="00781C2D"/>
    <w:rsid w:val="00781CBA"/>
    <w:rsid w:val="00781E2D"/>
    <w:rsid w:val="0078249C"/>
    <w:rsid w:val="007829B5"/>
    <w:rsid w:val="00782A5D"/>
    <w:rsid w:val="00782B5E"/>
    <w:rsid w:val="00782DD4"/>
    <w:rsid w:val="007830EA"/>
    <w:rsid w:val="0078324B"/>
    <w:rsid w:val="00783318"/>
    <w:rsid w:val="00783E7A"/>
    <w:rsid w:val="0078454F"/>
    <w:rsid w:val="0078475A"/>
    <w:rsid w:val="007847E0"/>
    <w:rsid w:val="00784B62"/>
    <w:rsid w:val="00784C88"/>
    <w:rsid w:val="00784DD0"/>
    <w:rsid w:val="00784E0F"/>
    <w:rsid w:val="0078507A"/>
    <w:rsid w:val="0078572C"/>
    <w:rsid w:val="0078585C"/>
    <w:rsid w:val="00785C06"/>
    <w:rsid w:val="00786482"/>
    <w:rsid w:val="00786652"/>
    <w:rsid w:val="007868EE"/>
    <w:rsid w:val="00786ADD"/>
    <w:rsid w:val="00786DA9"/>
    <w:rsid w:val="00786E63"/>
    <w:rsid w:val="007872A6"/>
    <w:rsid w:val="007873E8"/>
    <w:rsid w:val="007875A1"/>
    <w:rsid w:val="0078763C"/>
    <w:rsid w:val="007878B5"/>
    <w:rsid w:val="00790028"/>
    <w:rsid w:val="007900FC"/>
    <w:rsid w:val="00790C57"/>
    <w:rsid w:val="00790D1E"/>
    <w:rsid w:val="00790F3A"/>
    <w:rsid w:val="007915F5"/>
    <w:rsid w:val="00791AB2"/>
    <w:rsid w:val="00791C17"/>
    <w:rsid w:val="007923A3"/>
    <w:rsid w:val="00792460"/>
    <w:rsid w:val="007925F4"/>
    <w:rsid w:val="0079363A"/>
    <w:rsid w:val="00793980"/>
    <w:rsid w:val="00793C0B"/>
    <w:rsid w:val="007940FA"/>
    <w:rsid w:val="00794612"/>
    <w:rsid w:val="00794788"/>
    <w:rsid w:val="007949BF"/>
    <w:rsid w:val="00794F77"/>
    <w:rsid w:val="00794F9D"/>
    <w:rsid w:val="00795054"/>
    <w:rsid w:val="0079549D"/>
    <w:rsid w:val="007955B2"/>
    <w:rsid w:val="0079582C"/>
    <w:rsid w:val="007958FD"/>
    <w:rsid w:val="00795AE4"/>
    <w:rsid w:val="00795F6C"/>
    <w:rsid w:val="00795F9C"/>
    <w:rsid w:val="0079628E"/>
    <w:rsid w:val="00796682"/>
    <w:rsid w:val="00796B35"/>
    <w:rsid w:val="00796C46"/>
    <w:rsid w:val="00796E02"/>
    <w:rsid w:val="007973AC"/>
    <w:rsid w:val="00797437"/>
    <w:rsid w:val="00797C69"/>
    <w:rsid w:val="007A0AF7"/>
    <w:rsid w:val="007A0B1F"/>
    <w:rsid w:val="007A0C0F"/>
    <w:rsid w:val="007A10E3"/>
    <w:rsid w:val="007A1436"/>
    <w:rsid w:val="007A1521"/>
    <w:rsid w:val="007A1604"/>
    <w:rsid w:val="007A1E08"/>
    <w:rsid w:val="007A2058"/>
    <w:rsid w:val="007A27F7"/>
    <w:rsid w:val="007A2B3F"/>
    <w:rsid w:val="007A307A"/>
    <w:rsid w:val="007A3860"/>
    <w:rsid w:val="007A38E0"/>
    <w:rsid w:val="007A3CB0"/>
    <w:rsid w:val="007A3D9D"/>
    <w:rsid w:val="007A3F2A"/>
    <w:rsid w:val="007A3F9F"/>
    <w:rsid w:val="007A4092"/>
    <w:rsid w:val="007A4109"/>
    <w:rsid w:val="007A47AB"/>
    <w:rsid w:val="007A47DD"/>
    <w:rsid w:val="007A4D98"/>
    <w:rsid w:val="007A5344"/>
    <w:rsid w:val="007A5420"/>
    <w:rsid w:val="007A587C"/>
    <w:rsid w:val="007A5A84"/>
    <w:rsid w:val="007A5ABA"/>
    <w:rsid w:val="007A5B89"/>
    <w:rsid w:val="007A5CA9"/>
    <w:rsid w:val="007A6C1B"/>
    <w:rsid w:val="007A705D"/>
    <w:rsid w:val="007A709F"/>
    <w:rsid w:val="007A7C3E"/>
    <w:rsid w:val="007A7DA3"/>
    <w:rsid w:val="007A7F70"/>
    <w:rsid w:val="007B0044"/>
    <w:rsid w:val="007B018B"/>
    <w:rsid w:val="007B02E2"/>
    <w:rsid w:val="007B02F8"/>
    <w:rsid w:val="007B03C5"/>
    <w:rsid w:val="007B0422"/>
    <w:rsid w:val="007B06C5"/>
    <w:rsid w:val="007B0C0A"/>
    <w:rsid w:val="007B10A3"/>
    <w:rsid w:val="007B10B4"/>
    <w:rsid w:val="007B10E0"/>
    <w:rsid w:val="007B127A"/>
    <w:rsid w:val="007B1AEB"/>
    <w:rsid w:val="007B1AF0"/>
    <w:rsid w:val="007B28F6"/>
    <w:rsid w:val="007B37E0"/>
    <w:rsid w:val="007B3A04"/>
    <w:rsid w:val="007B3A86"/>
    <w:rsid w:val="007B3B1A"/>
    <w:rsid w:val="007B42EB"/>
    <w:rsid w:val="007B461F"/>
    <w:rsid w:val="007B47FF"/>
    <w:rsid w:val="007B4DC3"/>
    <w:rsid w:val="007B4ECF"/>
    <w:rsid w:val="007B4F2E"/>
    <w:rsid w:val="007B5049"/>
    <w:rsid w:val="007B51B7"/>
    <w:rsid w:val="007B52B3"/>
    <w:rsid w:val="007B5511"/>
    <w:rsid w:val="007B5601"/>
    <w:rsid w:val="007B58F6"/>
    <w:rsid w:val="007B5B7E"/>
    <w:rsid w:val="007B5D43"/>
    <w:rsid w:val="007B5D97"/>
    <w:rsid w:val="007B61D7"/>
    <w:rsid w:val="007B65E6"/>
    <w:rsid w:val="007B6641"/>
    <w:rsid w:val="007B68B6"/>
    <w:rsid w:val="007B6A94"/>
    <w:rsid w:val="007B6AD7"/>
    <w:rsid w:val="007B6C6C"/>
    <w:rsid w:val="007B6C8B"/>
    <w:rsid w:val="007B6DE9"/>
    <w:rsid w:val="007B7238"/>
    <w:rsid w:val="007C0324"/>
    <w:rsid w:val="007C0488"/>
    <w:rsid w:val="007C057A"/>
    <w:rsid w:val="007C0714"/>
    <w:rsid w:val="007C076C"/>
    <w:rsid w:val="007C0861"/>
    <w:rsid w:val="007C0D35"/>
    <w:rsid w:val="007C1082"/>
    <w:rsid w:val="007C1287"/>
    <w:rsid w:val="007C1895"/>
    <w:rsid w:val="007C18CA"/>
    <w:rsid w:val="007C1C2D"/>
    <w:rsid w:val="007C1C8E"/>
    <w:rsid w:val="007C1D14"/>
    <w:rsid w:val="007C232E"/>
    <w:rsid w:val="007C23D8"/>
    <w:rsid w:val="007C2782"/>
    <w:rsid w:val="007C28C5"/>
    <w:rsid w:val="007C2B3D"/>
    <w:rsid w:val="007C2DDC"/>
    <w:rsid w:val="007C3372"/>
    <w:rsid w:val="007C36BE"/>
    <w:rsid w:val="007C3884"/>
    <w:rsid w:val="007C3E1F"/>
    <w:rsid w:val="007C4273"/>
    <w:rsid w:val="007C4552"/>
    <w:rsid w:val="007C4E3C"/>
    <w:rsid w:val="007C4F6F"/>
    <w:rsid w:val="007C4FC9"/>
    <w:rsid w:val="007C55D0"/>
    <w:rsid w:val="007C5909"/>
    <w:rsid w:val="007C5999"/>
    <w:rsid w:val="007C5F44"/>
    <w:rsid w:val="007C6033"/>
    <w:rsid w:val="007C609B"/>
    <w:rsid w:val="007C6816"/>
    <w:rsid w:val="007C6DB0"/>
    <w:rsid w:val="007C7ADE"/>
    <w:rsid w:val="007C7B5C"/>
    <w:rsid w:val="007C7B88"/>
    <w:rsid w:val="007C7E21"/>
    <w:rsid w:val="007C7E7C"/>
    <w:rsid w:val="007C7F18"/>
    <w:rsid w:val="007D006F"/>
    <w:rsid w:val="007D01AB"/>
    <w:rsid w:val="007D0210"/>
    <w:rsid w:val="007D04F5"/>
    <w:rsid w:val="007D05A0"/>
    <w:rsid w:val="007D0702"/>
    <w:rsid w:val="007D0980"/>
    <w:rsid w:val="007D0B4A"/>
    <w:rsid w:val="007D0B80"/>
    <w:rsid w:val="007D0E91"/>
    <w:rsid w:val="007D183F"/>
    <w:rsid w:val="007D192C"/>
    <w:rsid w:val="007D19C0"/>
    <w:rsid w:val="007D1FA2"/>
    <w:rsid w:val="007D1FEB"/>
    <w:rsid w:val="007D22B4"/>
    <w:rsid w:val="007D259F"/>
    <w:rsid w:val="007D266A"/>
    <w:rsid w:val="007D281A"/>
    <w:rsid w:val="007D3086"/>
    <w:rsid w:val="007D308B"/>
    <w:rsid w:val="007D3945"/>
    <w:rsid w:val="007D3A03"/>
    <w:rsid w:val="007D3BE5"/>
    <w:rsid w:val="007D4DC1"/>
    <w:rsid w:val="007D5105"/>
    <w:rsid w:val="007D57F6"/>
    <w:rsid w:val="007D59D0"/>
    <w:rsid w:val="007D5BE0"/>
    <w:rsid w:val="007D5F15"/>
    <w:rsid w:val="007D6272"/>
    <w:rsid w:val="007D636F"/>
    <w:rsid w:val="007D63B6"/>
    <w:rsid w:val="007D6587"/>
    <w:rsid w:val="007D6EE9"/>
    <w:rsid w:val="007D6F34"/>
    <w:rsid w:val="007D6FCE"/>
    <w:rsid w:val="007D70A1"/>
    <w:rsid w:val="007D7499"/>
    <w:rsid w:val="007D77AB"/>
    <w:rsid w:val="007D7829"/>
    <w:rsid w:val="007D78BF"/>
    <w:rsid w:val="007D7A46"/>
    <w:rsid w:val="007D7DF5"/>
    <w:rsid w:val="007E029C"/>
    <w:rsid w:val="007E0897"/>
    <w:rsid w:val="007E08A3"/>
    <w:rsid w:val="007E0C51"/>
    <w:rsid w:val="007E0D39"/>
    <w:rsid w:val="007E126E"/>
    <w:rsid w:val="007E1727"/>
    <w:rsid w:val="007E18AA"/>
    <w:rsid w:val="007E1A8F"/>
    <w:rsid w:val="007E1DD1"/>
    <w:rsid w:val="007E1EB2"/>
    <w:rsid w:val="007E2BA3"/>
    <w:rsid w:val="007E2BD7"/>
    <w:rsid w:val="007E2BE3"/>
    <w:rsid w:val="007E2C28"/>
    <w:rsid w:val="007E2D2D"/>
    <w:rsid w:val="007E30D2"/>
    <w:rsid w:val="007E30F1"/>
    <w:rsid w:val="007E31E1"/>
    <w:rsid w:val="007E3B0F"/>
    <w:rsid w:val="007E3B91"/>
    <w:rsid w:val="007E3BF2"/>
    <w:rsid w:val="007E3CA3"/>
    <w:rsid w:val="007E4386"/>
    <w:rsid w:val="007E4693"/>
    <w:rsid w:val="007E4A02"/>
    <w:rsid w:val="007E4A83"/>
    <w:rsid w:val="007E4D67"/>
    <w:rsid w:val="007E51C2"/>
    <w:rsid w:val="007E51F7"/>
    <w:rsid w:val="007E56EE"/>
    <w:rsid w:val="007E58F2"/>
    <w:rsid w:val="007E5CE2"/>
    <w:rsid w:val="007E5D0C"/>
    <w:rsid w:val="007E5D92"/>
    <w:rsid w:val="007E5F03"/>
    <w:rsid w:val="007E5F50"/>
    <w:rsid w:val="007E6207"/>
    <w:rsid w:val="007E6526"/>
    <w:rsid w:val="007E67F8"/>
    <w:rsid w:val="007E6A1E"/>
    <w:rsid w:val="007E6B07"/>
    <w:rsid w:val="007E6C6A"/>
    <w:rsid w:val="007E6D20"/>
    <w:rsid w:val="007E6D89"/>
    <w:rsid w:val="007E6E7B"/>
    <w:rsid w:val="007E6E8B"/>
    <w:rsid w:val="007E70B3"/>
    <w:rsid w:val="007E7214"/>
    <w:rsid w:val="007E7725"/>
    <w:rsid w:val="007E79A0"/>
    <w:rsid w:val="007E7B10"/>
    <w:rsid w:val="007E7E20"/>
    <w:rsid w:val="007F02EF"/>
    <w:rsid w:val="007F03D6"/>
    <w:rsid w:val="007F0428"/>
    <w:rsid w:val="007F06F7"/>
    <w:rsid w:val="007F098A"/>
    <w:rsid w:val="007F0CB0"/>
    <w:rsid w:val="007F0D28"/>
    <w:rsid w:val="007F0F15"/>
    <w:rsid w:val="007F0FA4"/>
    <w:rsid w:val="007F1447"/>
    <w:rsid w:val="007F157E"/>
    <w:rsid w:val="007F173B"/>
    <w:rsid w:val="007F184F"/>
    <w:rsid w:val="007F19E1"/>
    <w:rsid w:val="007F1BDB"/>
    <w:rsid w:val="007F1BFB"/>
    <w:rsid w:val="007F1CBD"/>
    <w:rsid w:val="007F224F"/>
    <w:rsid w:val="007F27B0"/>
    <w:rsid w:val="007F2901"/>
    <w:rsid w:val="007F2C32"/>
    <w:rsid w:val="007F2C82"/>
    <w:rsid w:val="007F2CF6"/>
    <w:rsid w:val="007F2D48"/>
    <w:rsid w:val="007F31D9"/>
    <w:rsid w:val="007F3353"/>
    <w:rsid w:val="007F347E"/>
    <w:rsid w:val="007F378D"/>
    <w:rsid w:val="007F3C74"/>
    <w:rsid w:val="007F3CE3"/>
    <w:rsid w:val="007F3E40"/>
    <w:rsid w:val="007F3E9A"/>
    <w:rsid w:val="007F3FF0"/>
    <w:rsid w:val="007F40A1"/>
    <w:rsid w:val="007F4218"/>
    <w:rsid w:val="007F4362"/>
    <w:rsid w:val="007F442E"/>
    <w:rsid w:val="007F4444"/>
    <w:rsid w:val="007F4A5F"/>
    <w:rsid w:val="007F5413"/>
    <w:rsid w:val="007F59B5"/>
    <w:rsid w:val="007F652A"/>
    <w:rsid w:val="007F6A4D"/>
    <w:rsid w:val="007F6D74"/>
    <w:rsid w:val="007F6E4B"/>
    <w:rsid w:val="007F73AB"/>
    <w:rsid w:val="007F74C1"/>
    <w:rsid w:val="007F7738"/>
    <w:rsid w:val="007F7742"/>
    <w:rsid w:val="007F7989"/>
    <w:rsid w:val="007F7DE0"/>
    <w:rsid w:val="00800226"/>
    <w:rsid w:val="008006CA"/>
    <w:rsid w:val="008013F5"/>
    <w:rsid w:val="0080165E"/>
    <w:rsid w:val="008016CB"/>
    <w:rsid w:val="008016D3"/>
    <w:rsid w:val="00801ABD"/>
    <w:rsid w:val="00801E45"/>
    <w:rsid w:val="00802232"/>
    <w:rsid w:val="008024D5"/>
    <w:rsid w:val="00802A5F"/>
    <w:rsid w:val="00802BA0"/>
    <w:rsid w:val="00803260"/>
    <w:rsid w:val="00803326"/>
    <w:rsid w:val="008035D6"/>
    <w:rsid w:val="00803865"/>
    <w:rsid w:val="00803D5E"/>
    <w:rsid w:val="00803F5D"/>
    <w:rsid w:val="008048BD"/>
    <w:rsid w:val="00804917"/>
    <w:rsid w:val="00804920"/>
    <w:rsid w:val="00804A43"/>
    <w:rsid w:val="00804C3D"/>
    <w:rsid w:val="008059C0"/>
    <w:rsid w:val="00806612"/>
    <w:rsid w:val="0080678C"/>
    <w:rsid w:val="00806A36"/>
    <w:rsid w:val="00806D69"/>
    <w:rsid w:val="00807109"/>
    <w:rsid w:val="0080735A"/>
    <w:rsid w:val="008073FF"/>
    <w:rsid w:val="008075C3"/>
    <w:rsid w:val="008077C4"/>
    <w:rsid w:val="00807857"/>
    <w:rsid w:val="0080792D"/>
    <w:rsid w:val="00807C8B"/>
    <w:rsid w:val="00807F66"/>
    <w:rsid w:val="00807FAC"/>
    <w:rsid w:val="00807FD6"/>
    <w:rsid w:val="008100FF"/>
    <w:rsid w:val="008104F0"/>
    <w:rsid w:val="008107FC"/>
    <w:rsid w:val="00811812"/>
    <w:rsid w:val="00811B2C"/>
    <w:rsid w:val="00811C13"/>
    <w:rsid w:val="008120ED"/>
    <w:rsid w:val="008120F4"/>
    <w:rsid w:val="0081236C"/>
    <w:rsid w:val="008126AA"/>
    <w:rsid w:val="00812744"/>
    <w:rsid w:val="00812ADD"/>
    <w:rsid w:val="00812C84"/>
    <w:rsid w:val="00812CA5"/>
    <w:rsid w:val="008134AE"/>
    <w:rsid w:val="00813639"/>
    <w:rsid w:val="0081401A"/>
    <w:rsid w:val="0081406E"/>
    <w:rsid w:val="008140DA"/>
    <w:rsid w:val="00814110"/>
    <w:rsid w:val="008141F6"/>
    <w:rsid w:val="00814B28"/>
    <w:rsid w:val="00814BB4"/>
    <w:rsid w:val="00814D27"/>
    <w:rsid w:val="00814D54"/>
    <w:rsid w:val="00814DB8"/>
    <w:rsid w:val="008150D8"/>
    <w:rsid w:val="00815107"/>
    <w:rsid w:val="008156B1"/>
    <w:rsid w:val="00815740"/>
    <w:rsid w:val="00815800"/>
    <w:rsid w:val="0081582B"/>
    <w:rsid w:val="00815C3F"/>
    <w:rsid w:val="00816070"/>
    <w:rsid w:val="00816622"/>
    <w:rsid w:val="00816658"/>
    <w:rsid w:val="00816915"/>
    <w:rsid w:val="008169C0"/>
    <w:rsid w:val="008169C3"/>
    <w:rsid w:val="00816C48"/>
    <w:rsid w:val="00816E3F"/>
    <w:rsid w:val="00816FE4"/>
    <w:rsid w:val="008174CD"/>
    <w:rsid w:val="008175FE"/>
    <w:rsid w:val="008178B3"/>
    <w:rsid w:val="00817F15"/>
    <w:rsid w:val="0082026F"/>
    <w:rsid w:val="0082091D"/>
    <w:rsid w:val="00820B35"/>
    <w:rsid w:val="00820C4C"/>
    <w:rsid w:val="008210CB"/>
    <w:rsid w:val="00821105"/>
    <w:rsid w:val="0082126C"/>
    <w:rsid w:val="00821AF6"/>
    <w:rsid w:val="00821E43"/>
    <w:rsid w:val="00822017"/>
    <w:rsid w:val="00822089"/>
    <w:rsid w:val="00822583"/>
    <w:rsid w:val="00822630"/>
    <w:rsid w:val="008226EC"/>
    <w:rsid w:val="00822B82"/>
    <w:rsid w:val="00822E82"/>
    <w:rsid w:val="00822F6F"/>
    <w:rsid w:val="00822F98"/>
    <w:rsid w:val="0082335F"/>
    <w:rsid w:val="00823642"/>
    <w:rsid w:val="00823993"/>
    <w:rsid w:val="00823B2B"/>
    <w:rsid w:val="0082414E"/>
    <w:rsid w:val="008241B8"/>
    <w:rsid w:val="00824294"/>
    <w:rsid w:val="008245A7"/>
    <w:rsid w:val="00824623"/>
    <w:rsid w:val="00824ACF"/>
    <w:rsid w:val="00824DBB"/>
    <w:rsid w:val="00825070"/>
    <w:rsid w:val="0082507D"/>
    <w:rsid w:val="00825B5F"/>
    <w:rsid w:val="00825D63"/>
    <w:rsid w:val="00825F11"/>
    <w:rsid w:val="00825FA2"/>
    <w:rsid w:val="00826412"/>
    <w:rsid w:val="008265BF"/>
    <w:rsid w:val="00826914"/>
    <w:rsid w:val="00826941"/>
    <w:rsid w:val="00826B34"/>
    <w:rsid w:val="00826E4D"/>
    <w:rsid w:val="00826EA0"/>
    <w:rsid w:val="00826F74"/>
    <w:rsid w:val="00826F8E"/>
    <w:rsid w:val="00827834"/>
    <w:rsid w:val="00827B8F"/>
    <w:rsid w:val="00827D52"/>
    <w:rsid w:val="008302A0"/>
    <w:rsid w:val="00830957"/>
    <w:rsid w:val="00830D00"/>
    <w:rsid w:val="00830DB0"/>
    <w:rsid w:val="00830E4E"/>
    <w:rsid w:val="00830F8F"/>
    <w:rsid w:val="00831E5E"/>
    <w:rsid w:val="00831E74"/>
    <w:rsid w:val="00832089"/>
    <w:rsid w:val="0083227B"/>
    <w:rsid w:val="008329C9"/>
    <w:rsid w:val="00832B4E"/>
    <w:rsid w:val="00832CB1"/>
    <w:rsid w:val="0083309A"/>
    <w:rsid w:val="008334BD"/>
    <w:rsid w:val="00833696"/>
    <w:rsid w:val="0083382D"/>
    <w:rsid w:val="008339D7"/>
    <w:rsid w:val="00833A28"/>
    <w:rsid w:val="00834465"/>
    <w:rsid w:val="008344BA"/>
    <w:rsid w:val="00834B7D"/>
    <w:rsid w:val="00834D54"/>
    <w:rsid w:val="00834D5A"/>
    <w:rsid w:val="008356BC"/>
    <w:rsid w:val="00835C4D"/>
    <w:rsid w:val="00835C6F"/>
    <w:rsid w:val="00835F94"/>
    <w:rsid w:val="00836174"/>
    <w:rsid w:val="00836659"/>
    <w:rsid w:val="00836720"/>
    <w:rsid w:val="008369C3"/>
    <w:rsid w:val="0083702E"/>
    <w:rsid w:val="008370AA"/>
    <w:rsid w:val="008371B2"/>
    <w:rsid w:val="008373CA"/>
    <w:rsid w:val="00837787"/>
    <w:rsid w:val="00837AC7"/>
    <w:rsid w:val="00837CE2"/>
    <w:rsid w:val="00837EEB"/>
    <w:rsid w:val="0084008F"/>
    <w:rsid w:val="00840735"/>
    <w:rsid w:val="00840A2F"/>
    <w:rsid w:val="00840C95"/>
    <w:rsid w:val="0084136F"/>
    <w:rsid w:val="00841964"/>
    <w:rsid w:val="00841F2E"/>
    <w:rsid w:val="00841FFC"/>
    <w:rsid w:val="00842110"/>
    <w:rsid w:val="00842158"/>
    <w:rsid w:val="008421B6"/>
    <w:rsid w:val="00842348"/>
    <w:rsid w:val="008428EF"/>
    <w:rsid w:val="00842980"/>
    <w:rsid w:val="00842B0E"/>
    <w:rsid w:val="00842B8B"/>
    <w:rsid w:val="00842E10"/>
    <w:rsid w:val="00842FDE"/>
    <w:rsid w:val="0084300A"/>
    <w:rsid w:val="00843097"/>
    <w:rsid w:val="008430EE"/>
    <w:rsid w:val="0084360F"/>
    <w:rsid w:val="00843B80"/>
    <w:rsid w:val="00843FFC"/>
    <w:rsid w:val="00844C33"/>
    <w:rsid w:val="00844CFC"/>
    <w:rsid w:val="0084512F"/>
    <w:rsid w:val="008452DE"/>
    <w:rsid w:val="0084543A"/>
    <w:rsid w:val="008459FB"/>
    <w:rsid w:val="00845D4A"/>
    <w:rsid w:val="00845E1A"/>
    <w:rsid w:val="008461A8"/>
    <w:rsid w:val="008467D5"/>
    <w:rsid w:val="008467F9"/>
    <w:rsid w:val="00846A2D"/>
    <w:rsid w:val="00846C52"/>
    <w:rsid w:val="00846EB5"/>
    <w:rsid w:val="00846F1E"/>
    <w:rsid w:val="00847187"/>
    <w:rsid w:val="00847308"/>
    <w:rsid w:val="00847379"/>
    <w:rsid w:val="0084738B"/>
    <w:rsid w:val="00847649"/>
    <w:rsid w:val="0084768F"/>
    <w:rsid w:val="00847F89"/>
    <w:rsid w:val="0085013B"/>
    <w:rsid w:val="0085071A"/>
    <w:rsid w:val="00850BF1"/>
    <w:rsid w:val="00851045"/>
    <w:rsid w:val="008511E7"/>
    <w:rsid w:val="00851518"/>
    <w:rsid w:val="00851639"/>
    <w:rsid w:val="00851BB2"/>
    <w:rsid w:val="00851CCD"/>
    <w:rsid w:val="00851E16"/>
    <w:rsid w:val="00851F4F"/>
    <w:rsid w:val="008528C4"/>
    <w:rsid w:val="00852A75"/>
    <w:rsid w:val="00852D8B"/>
    <w:rsid w:val="00852ED8"/>
    <w:rsid w:val="008535BA"/>
    <w:rsid w:val="0085365C"/>
    <w:rsid w:val="00853BF2"/>
    <w:rsid w:val="00853D09"/>
    <w:rsid w:val="00853D2F"/>
    <w:rsid w:val="00853D54"/>
    <w:rsid w:val="008540F4"/>
    <w:rsid w:val="00854726"/>
    <w:rsid w:val="00854F41"/>
    <w:rsid w:val="00855245"/>
    <w:rsid w:val="00855399"/>
    <w:rsid w:val="008554FF"/>
    <w:rsid w:val="008558F5"/>
    <w:rsid w:val="00855CE7"/>
    <w:rsid w:val="0085611F"/>
    <w:rsid w:val="008565AC"/>
    <w:rsid w:val="008568F8"/>
    <w:rsid w:val="00856AF6"/>
    <w:rsid w:val="00856DB5"/>
    <w:rsid w:val="0085717C"/>
    <w:rsid w:val="0085726F"/>
    <w:rsid w:val="0085790D"/>
    <w:rsid w:val="008603AB"/>
    <w:rsid w:val="00860D80"/>
    <w:rsid w:val="00860EB1"/>
    <w:rsid w:val="0086198B"/>
    <w:rsid w:val="00861B4E"/>
    <w:rsid w:val="00861FBB"/>
    <w:rsid w:val="00862027"/>
    <w:rsid w:val="0086253F"/>
    <w:rsid w:val="0086268D"/>
    <w:rsid w:val="00862855"/>
    <w:rsid w:val="008628BE"/>
    <w:rsid w:val="00862CCC"/>
    <w:rsid w:val="00862FFD"/>
    <w:rsid w:val="00863008"/>
    <w:rsid w:val="008633A8"/>
    <w:rsid w:val="00863712"/>
    <w:rsid w:val="00863A3B"/>
    <w:rsid w:val="00863A66"/>
    <w:rsid w:val="00863BB0"/>
    <w:rsid w:val="00863DF8"/>
    <w:rsid w:val="008640D6"/>
    <w:rsid w:val="00864181"/>
    <w:rsid w:val="00864276"/>
    <w:rsid w:val="00864293"/>
    <w:rsid w:val="00864631"/>
    <w:rsid w:val="00864721"/>
    <w:rsid w:val="008647BB"/>
    <w:rsid w:val="008648CD"/>
    <w:rsid w:val="00864B5F"/>
    <w:rsid w:val="00864BCE"/>
    <w:rsid w:val="00864D40"/>
    <w:rsid w:val="00864D62"/>
    <w:rsid w:val="0086540D"/>
    <w:rsid w:val="00865BF4"/>
    <w:rsid w:val="00865C14"/>
    <w:rsid w:val="008660C1"/>
    <w:rsid w:val="0086629C"/>
    <w:rsid w:val="008662F9"/>
    <w:rsid w:val="00866301"/>
    <w:rsid w:val="00866425"/>
    <w:rsid w:val="008664CE"/>
    <w:rsid w:val="008664FF"/>
    <w:rsid w:val="00866EFB"/>
    <w:rsid w:val="00866F0D"/>
    <w:rsid w:val="00866F66"/>
    <w:rsid w:val="008671DF"/>
    <w:rsid w:val="008672E3"/>
    <w:rsid w:val="00867877"/>
    <w:rsid w:val="00867C54"/>
    <w:rsid w:val="008700F3"/>
    <w:rsid w:val="0087014C"/>
    <w:rsid w:val="008707A2"/>
    <w:rsid w:val="0087089F"/>
    <w:rsid w:val="00870CF4"/>
    <w:rsid w:val="00870DAF"/>
    <w:rsid w:val="00870E0A"/>
    <w:rsid w:val="00870E27"/>
    <w:rsid w:val="00870F37"/>
    <w:rsid w:val="00871404"/>
    <w:rsid w:val="0087170A"/>
    <w:rsid w:val="0087179B"/>
    <w:rsid w:val="0087187D"/>
    <w:rsid w:val="00871F2C"/>
    <w:rsid w:val="008720CF"/>
    <w:rsid w:val="00872254"/>
    <w:rsid w:val="00872B43"/>
    <w:rsid w:val="0087314E"/>
    <w:rsid w:val="008733BC"/>
    <w:rsid w:val="008735E7"/>
    <w:rsid w:val="00873B74"/>
    <w:rsid w:val="00873FC9"/>
    <w:rsid w:val="008740FD"/>
    <w:rsid w:val="00875034"/>
    <w:rsid w:val="00875077"/>
    <w:rsid w:val="008754B8"/>
    <w:rsid w:val="00875574"/>
    <w:rsid w:val="008755A9"/>
    <w:rsid w:val="0087567B"/>
    <w:rsid w:val="008757F6"/>
    <w:rsid w:val="00875A2A"/>
    <w:rsid w:val="00875B62"/>
    <w:rsid w:val="00875D83"/>
    <w:rsid w:val="00875FD6"/>
    <w:rsid w:val="008761E7"/>
    <w:rsid w:val="00876353"/>
    <w:rsid w:val="00876379"/>
    <w:rsid w:val="008765C0"/>
    <w:rsid w:val="0087681C"/>
    <w:rsid w:val="008769DA"/>
    <w:rsid w:val="00877159"/>
    <w:rsid w:val="00877392"/>
    <w:rsid w:val="008774E8"/>
    <w:rsid w:val="00877508"/>
    <w:rsid w:val="008777C4"/>
    <w:rsid w:val="00877980"/>
    <w:rsid w:val="008800D8"/>
    <w:rsid w:val="00880666"/>
    <w:rsid w:val="00880704"/>
    <w:rsid w:val="0088070B"/>
    <w:rsid w:val="00880A90"/>
    <w:rsid w:val="00880BAB"/>
    <w:rsid w:val="0088104D"/>
    <w:rsid w:val="0088127C"/>
    <w:rsid w:val="0088194D"/>
    <w:rsid w:val="008819E6"/>
    <w:rsid w:val="00881BB5"/>
    <w:rsid w:val="00882112"/>
    <w:rsid w:val="00882149"/>
    <w:rsid w:val="0088229A"/>
    <w:rsid w:val="008823F8"/>
    <w:rsid w:val="008826AA"/>
    <w:rsid w:val="00882900"/>
    <w:rsid w:val="00882A08"/>
    <w:rsid w:val="00882CD1"/>
    <w:rsid w:val="00882DCB"/>
    <w:rsid w:val="0088315F"/>
    <w:rsid w:val="008831FB"/>
    <w:rsid w:val="0088329D"/>
    <w:rsid w:val="008832A7"/>
    <w:rsid w:val="0088378C"/>
    <w:rsid w:val="00883B72"/>
    <w:rsid w:val="00883C2D"/>
    <w:rsid w:val="00883EFE"/>
    <w:rsid w:val="00883FF9"/>
    <w:rsid w:val="0088416F"/>
    <w:rsid w:val="00884256"/>
    <w:rsid w:val="00884875"/>
    <w:rsid w:val="00884A4D"/>
    <w:rsid w:val="00884C50"/>
    <w:rsid w:val="008850D3"/>
    <w:rsid w:val="00885109"/>
    <w:rsid w:val="00885455"/>
    <w:rsid w:val="008858FE"/>
    <w:rsid w:val="00885C59"/>
    <w:rsid w:val="00886043"/>
    <w:rsid w:val="008865B6"/>
    <w:rsid w:val="0088668D"/>
    <w:rsid w:val="0088672E"/>
    <w:rsid w:val="00886910"/>
    <w:rsid w:val="00886952"/>
    <w:rsid w:val="00886EF6"/>
    <w:rsid w:val="0088703E"/>
    <w:rsid w:val="00887375"/>
    <w:rsid w:val="00887A6E"/>
    <w:rsid w:val="00890874"/>
    <w:rsid w:val="0089123F"/>
    <w:rsid w:val="00891382"/>
    <w:rsid w:val="0089207C"/>
    <w:rsid w:val="0089216B"/>
    <w:rsid w:val="008925F3"/>
    <w:rsid w:val="008927B6"/>
    <w:rsid w:val="00892CD8"/>
    <w:rsid w:val="008931C0"/>
    <w:rsid w:val="008934CA"/>
    <w:rsid w:val="00893548"/>
    <w:rsid w:val="008935FF"/>
    <w:rsid w:val="00893761"/>
    <w:rsid w:val="00893934"/>
    <w:rsid w:val="00893954"/>
    <w:rsid w:val="00893CF5"/>
    <w:rsid w:val="00893F5F"/>
    <w:rsid w:val="00893FC0"/>
    <w:rsid w:val="00894DE8"/>
    <w:rsid w:val="0089527C"/>
    <w:rsid w:val="008956CD"/>
    <w:rsid w:val="008956F5"/>
    <w:rsid w:val="00896132"/>
    <w:rsid w:val="008967E7"/>
    <w:rsid w:val="00896AF4"/>
    <w:rsid w:val="00896DE9"/>
    <w:rsid w:val="00896FF3"/>
    <w:rsid w:val="0089716A"/>
    <w:rsid w:val="00897473"/>
    <w:rsid w:val="0089792C"/>
    <w:rsid w:val="00897D3A"/>
    <w:rsid w:val="008A04E4"/>
    <w:rsid w:val="008A0584"/>
    <w:rsid w:val="008A1195"/>
    <w:rsid w:val="008A19BD"/>
    <w:rsid w:val="008A1AD0"/>
    <w:rsid w:val="008A1E9A"/>
    <w:rsid w:val="008A2522"/>
    <w:rsid w:val="008A257A"/>
    <w:rsid w:val="008A2872"/>
    <w:rsid w:val="008A2917"/>
    <w:rsid w:val="008A2A8F"/>
    <w:rsid w:val="008A2C31"/>
    <w:rsid w:val="008A2CE1"/>
    <w:rsid w:val="008A2F21"/>
    <w:rsid w:val="008A3579"/>
    <w:rsid w:val="008A3DEB"/>
    <w:rsid w:val="008A4207"/>
    <w:rsid w:val="008A473C"/>
    <w:rsid w:val="008A4769"/>
    <w:rsid w:val="008A4AB5"/>
    <w:rsid w:val="008A4DAA"/>
    <w:rsid w:val="008A4E1A"/>
    <w:rsid w:val="008A4F20"/>
    <w:rsid w:val="008A50C7"/>
    <w:rsid w:val="008A53E4"/>
    <w:rsid w:val="008A57EB"/>
    <w:rsid w:val="008A5C58"/>
    <w:rsid w:val="008A608D"/>
    <w:rsid w:val="008A64B1"/>
    <w:rsid w:val="008A64E4"/>
    <w:rsid w:val="008A657A"/>
    <w:rsid w:val="008A662A"/>
    <w:rsid w:val="008A67EE"/>
    <w:rsid w:val="008A7F0A"/>
    <w:rsid w:val="008A7F4C"/>
    <w:rsid w:val="008B046E"/>
    <w:rsid w:val="008B05A5"/>
    <w:rsid w:val="008B081A"/>
    <w:rsid w:val="008B0CAF"/>
    <w:rsid w:val="008B0D06"/>
    <w:rsid w:val="008B0FCF"/>
    <w:rsid w:val="008B129C"/>
    <w:rsid w:val="008B1769"/>
    <w:rsid w:val="008B1954"/>
    <w:rsid w:val="008B2122"/>
    <w:rsid w:val="008B21C5"/>
    <w:rsid w:val="008B29F2"/>
    <w:rsid w:val="008B2A82"/>
    <w:rsid w:val="008B2A9A"/>
    <w:rsid w:val="008B3230"/>
    <w:rsid w:val="008B3CC9"/>
    <w:rsid w:val="008B3F2A"/>
    <w:rsid w:val="008B4808"/>
    <w:rsid w:val="008B497F"/>
    <w:rsid w:val="008B49E4"/>
    <w:rsid w:val="008B525E"/>
    <w:rsid w:val="008B5284"/>
    <w:rsid w:val="008B536B"/>
    <w:rsid w:val="008B539C"/>
    <w:rsid w:val="008B5457"/>
    <w:rsid w:val="008B5AB5"/>
    <w:rsid w:val="008B5B01"/>
    <w:rsid w:val="008B6064"/>
    <w:rsid w:val="008B64E6"/>
    <w:rsid w:val="008B6FF7"/>
    <w:rsid w:val="008B7362"/>
    <w:rsid w:val="008B751B"/>
    <w:rsid w:val="008B770E"/>
    <w:rsid w:val="008B79CE"/>
    <w:rsid w:val="008B7BA3"/>
    <w:rsid w:val="008B7E8C"/>
    <w:rsid w:val="008B7F9A"/>
    <w:rsid w:val="008C0008"/>
    <w:rsid w:val="008C02D4"/>
    <w:rsid w:val="008C07C3"/>
    <w:rsid w:val="008C097A"/>
    <w:rsid w:val="008C0A10"/>
    <w:rsid w:val="008C0A83"/>
    <w:rsid w:val="008C0BD6"/>
    <w:rsid w:val="008C0F36"/>
    <w:rsid w:val="008C1175"/>
    <w:rsid w:val="008C11BA"/>
    <w:rsid w:val="008C14D9"/>
    <w:rsid w:val="008C1727"/>
    <w:rsid w:val="008C17BF"/>
    <w:rsid w:val="008C1A8E"/>
    <w:rsid w:val="008C1D77"/>
    <w:rsid w:val="008C2005"/>
    <w:rsid w:val="008C258C"/>
    <w:rsid w:val="008C2624"/>
    <w:rsid w:val="008C2917"/>
    <w:rsid w:val="008C2A9A"/>
    <w:rsid w:val="008C2E30"/>
    <w:rsid w:val="008C3270"/>
    <w:rsid w:val="008C37F0"/>
    <w:rsid w:val="008C3AB3"/>
    <w:rsid w:val="008C3B2A"/>
    <w:rsid w:val="008C3EC5"/>
    <w:rsid w:val="008C4066"/>
    <w:rsid w:val="008C46C6"/>
    <w:rsid w:val="008C47D0"/>
    <w:rsid w:val="008C4D83"/>
    <w:rsid w:val="008C4EC7"/>
    <w:rsid w:val="008C5139"/>
    <w:rsid w:val="008C5451"/>
    <w:rsid w:val="008C5858"/>
    <w:rsid w:val="008C594D"/>
    <w:rsid w:val="008C5AFD"/>
    <w:rsid w:val="008C5CC8"/>
    <w:rsid w:val="008C5ED0"/>
    <w:rsid w:val="008C5F81"/>
    <w:rsid w:val="008C6DD5"/>
    <w:rsid w:val="008C6E5E"/>
    <w:rsid w:val="008C714A"/>
    <w:rsid w:val="008C7334"/>
    <w:rsid w:val="008C7602"/>
    <w:rsid w:val="008C798D"/>
    <w:rsid w:val="008C7A14"/>
    <w:rsid w:val="008C7A22"/>
    <w:rsid w:val="008C7E06"/>
    <w:rsid w:val="008D0176"/>
    <w:rsid w:val="008D0680"/>
    <w:rsid w:val="008D0758"/>
    <w:rsid w:val="008D0ED2"/>
    <w:rsid w:val="008D11BD"/>
    <w:rsid w:val="008D14FC"/>
    <w:rsid w:val="008D1A8E"/>
    <w:rsid w:val="008D1F81"/>
    <w:rsid w:val="008D2177"/>
    <w:rsid w:val="008D24A0"/>
    <w:rsid w:val="008D2582"/>
    <w:rsid w:val="008D28E9"/>
    <w:rsid w:val="008D2B6F"/>
    <w:rsid w:val="008D2E93"/>
    <w:rsid w:val="008D2F0B"/>
    <w:rsid w:val="008D39A2"/>
    <w:rsid w:val="008D42E3"/>
    <w:rsid w:val="008D42F5"/>
    <w:rsid w:val="008D4A8C"/>
    <w:rsid w:val="008D4CC2"/>
    <w:rsid w:val="008D4D4C"/>
    <w:rsid w:val="008D5450"/>
    <w:rsid w:val="008D5618"/>
    <w:rsid w:val="008D5697"/>
    <w:rsid w:val="008D570B"/>
    <w:rsid w:val="008D5719"/>
    <w:rsid w:val="008D582D"/>
    <w:rsid w:val="008D5B93"/>
    <w:rsid w:val="008D5C35"/>
    <w:rsid w:val="008D5F71"/>
    <w:rsid w:val="008D6A68"/>
    <w:rsid w:val="008D6E58"/>
    <w:rsid w:val="008D7116"/>
    <w:rsid w:val="008D744A"/>
    <w:rsid w:val="008D75D4"/>
    <w:rsid w:val="008D7626"/>
    <w:rsid w:val="008D7B1B"/>
    <w:rsid w:val="008D7B7F"/>
    <w:rsid w:val="008D7C5F"/>
    <w:rsid w:val="008D7CFE"/>
    <w:rsid w:val="008E041A"/>
    <w:rsid w:val="008E06EF"/>
    <w:rsid w:val="008E077D"/>
    <w:rsid w:val="008E0F36"/>
    <w:rsid w:val="008E1908"/>
    <w:rsid w:val="008E1ABB"/>
    <w:rsid w:val="008E1B05"/>
    <w:rsid w:val="008E1FD6"/>
    <w:rsid w:val="008E2380"/>
    <w:rsid w:val="008E2402"/>
    <w:rsid w:val="008E25EC"/>
    <w:rsid w:val="008E2E7D"/>
    <w:rsid w:val="008E309F"/>
    <w:rsid w:val="008E32BE"/>
    <w:rsid w:val="008E33D9"/>
    <w:rsid w:val="008E3770"/>
    <w:rsid w:val="008E37F7"/>
    <w:rsid w:val="008E386C"/>
    <w:rsid w:val="008E3994"/>
    <w:rsid w:val="008E3CCB"/>
    <w:rsid w:val="008E4379"/>
    <w:rsid w:val="008E4E44"/>
    <w:rsid w:val="008E5191"/>
    <w:rsid w:val="008E51D5"/>
    <w:rsid w:val="008E5487"/>
    <w:rsid w:val="008E57C2"/>
    <w:rsid w:val="008E5837"/>
    <w:rsid w:val="008E5893"/>
    <w:rsid w:val="008E594A"/>
    <w:rsid w:val="008E5BDE"/>
    <w:rsid w:val="008E5E5D"/>
    <w:rsid w:val="008E6111"/>
    <w:rsid w:val="008E67D7"/>
    <w:rsid w:val="008E6C13"/>
    <w:rsid w:val="008E718F"/>
    <w:rsid w:val="008E76CF"/>
    <w:rsid w:val="008E7BA2"/>
    <w:rsid w:val="008E7E7B"/>
    <w:rsid w:val="008E7FE0"/>
    <w:rsid w:val="008F004B"/>
    <w:rsid w:val="008F0347"/>
    <w:rsid w:val="008F04AD"/>
    <w:rsid w:val="008F0613"/>
    <w:rsid w:val="008F0B83"/>
    <w:rsid w:val="008F0C6E"/>
    <w:rsid w:val="008F119B"/>
    <w:rsid w:val="008F1515"/>
    <w:rsid w:val="008F1942"/>
    <w:rsid w:val="008F1C27"/>
    <w:rsid w:val="008F1EDB"/>
    <w:rsid w:val="008F2024"/>
    <w:rsid w:val="008F21C6"/>
    <w:rsid w:val="008F225A"/>
    <w:rsid w:val="008F235B"/>
    <w:rsid w:val="008F26B6"/>
    <w:rsid w:val="008F29FC"/>
    <w:rsid w:val="008F2F74"/>
    <w:rsid w:val="008F38E4"/>
    <w:rsid w:val="008F3B14"/>
    <w:rsid w:val="008F3B18"/>
    <w:rsid w:val="008F3B93"/>
    <w:rsid w:val="008F460F"/>
    <w:rsid w:val="008F4715"/>
    <w:rsid w:val="008F4921"/>
    <w:rsid w:val="008F4979"/>
    <w:rsid w:val="008F49A2"/>
    <w:rsid w:val="008F544B"/>
    <w:rsid w:val="008F553C"/>
    <w:rsid w:val="008F568A"/>
    <w:rsid w:val="008F5781"/>
    <w:rsid w:val="008F5E2B"/>
    <w:rsid w:val="008F5E4D"/>
    <w:rsid w:val="008F5EE5"/>
    <w:rsid w:val="008F5F67"/>
    <w:rsid w:val="008F64CE"/>
    <w:rsid w:val="008F6564"/>
    <w:rsid w:val="008F6DA5"/>
    <w:rsid w:val="008F6F01"/>
    <w:rsid w:val="008F77C5"/>
    <w:rsid w:val="00900485"/>
    <w:rsid w:val="00900651"/>
    <w:rsid w:val="00900665"/>
    <w:rsid w:val="00900694"/>
    <w:rsid w:val="0090085D"/>
    <w:rsid w:val="009009A6"/>
    <w:rsid w:val="00900A35"/>
    <w:rsid w:val="00900E05"/>
    <w:rsid w:val="00901A5B"/>
    <w:rsid w:val="00901EE2"/>
    <w:rsid w:val="00901F56"/>
    <w:rsid w:val="00902183"/>
    <w:rsid w:val="00902503"/>
    <w:rsid w:val="00902541"/>
    <w:rsid w:val="00902559"/>
    <w:rsid w:val="00902FC0"/>
    <w:rsid w:val="00903289"/>
    <w:rsid w:val="00903566"/>
    <w:rsid w:val="00903713"/>
    <w:rsid w:val="0090384C"/>
    <w:rsid w:val="009038A6"/>
    <w:rsid w:val="00903907"/>
    <w:rsid w:val="009039FA"/>
    <w:rsid w:val="00903A4C"/>
    <w:rsid w:val="00903E0B"/>
    <w:rsid w:val="00904104"/>
    <w:rsid w:val="0090412F"/>
    <w:rsid w:val="009041E2"/>
    <w:rsid w:val="0090423C"/>
    <w:rsid w:val="0090495E"/>
    <w:rsid w:val="00904B47"/>
    <w:rsid w:val="0090506A"/>
    <w:rsid w:val="00905309"/>
    <w:rsid w:val="009054A8"/>
    <w:rsid w:val="009058BC"/>
    <w:rsid w:val="009059DF"/>
    <w:rsid w:val="00905AF4"/>
    <w:rsid w:val="00905D06"/>
    <w:rsid w:val="0090645F"/>
    <w:rsid w:val="00906479"/>
    <w:rsid w:val="00906DEF"/>
    <w:rsid w:val="00906FED"/>
    <w:rsid w:val="009070CF"/>
    <w:rsid w:val="009072BD"/>
    <w:rsid w:val="00907366"/>
    <w:rsid w:val="0090739E"/>
    <w:rsid w:val="009079D6"/>
    <w:rsid w:val="00907CBF"/>
    <w:rsid w:val="009100D9"/>
    <w:rsid w:val="00910506"/>
    <w:rsid w:val="00910765"/>
    <w:rsid w:val="00910849"/>
    <w:rsid w:val="00910A5F"/>
    <w:rsid w:val="00910E47"/>
    <w:rsid w:val="0091168B"/>
    <w:rsid w:val="00911B28"/>
    <w:rsid w:val="00911C2B"/>
    <w:rsid w:val="00911CF2"/>
    <w:rsid w:val="00911D00"/>
    <w:rsid w:val="00912171"/>
    <w:rsid w:val="009121C5"/>
    <w:rsid w:val="009123DF"/>
    <w:rsid w:val="00912544"/>
    <w:rsid w:val="009125EF"/>
    <w:rsid w:val="0091285D"/>
    <w:rsid w:val="00912B77"/>
    <w:rsid w:val="00912C7D"/>
    <w:rsid w:val="00912CD2"/>
    <w:rsid w:val="0091327C"/>
    <w:rsid w:val="0091328A"/>
    <w:rsid w:val="0091344A"/>
    <w:rsid w:val="009135BB"/>
    <w:rsid w:val="0091361A"/>
    <w:rsid w:val="00913B0E"/>
    <w:rsid w:val="00913EA7"/>
    <w:rsid w:val="009147EE"/>
    <w:rsid w:val="00914E98"/>
    <w:rsid w:val="00914EEA"/>
    <w:rsid w:val="00914F9C"/>
    <w:rsid w:val="00915133"/>
    <w:rsid w:val="009154F3"/>
    <w:rsid w:val="00915503"/>
    <w:rsid w:val="00915B50"/>
    <w:rsid w:val="00915BF3"/>
    <w:rsid w:val="00916374"/>
    <w:rsid w:val="009164ED"/>
    <w:rsid w:val="00916A8D"/>
    <w:rsid w:val="00916EE2"/>
    <w:rsid w:val="00917899"/>
    <w:rsid w:val="00917976"/>
    <w:rsid w:val="009179AD"/>
    <w:rsid w:val="00917E6A"/>
    <w:rsid w:val="009206E8"/>
    <w:rsid w:val="00920855"/>
    <w:rsid w:val="0092094D"/>
    <w:rsid w:val="00920B78"/>
    <w:rsid w:val="00920C2D"/>
    <w:rsid w:val="00921016"/>
    <w:rsid w:val="009213DD"/>
    <w:rsid w:val="00921814"/>
    <w:rsid w:val="0092189A"/>
    <w:rsid w:val="00921BFA"/>
    <w:rsid w:val="00922019"/>
    <w:rsid w:val="009220B8"/>
    <w:rsid w:val="009220C8"/>
    <w:rsid w:val="00922315"/>
    <w:rsid w:val="00922C03"/>
    <w:rsid w:val="00922C32"/>
    <w:rsid w:val="00922FA0"/>
    <w:rsid w:val="00923234"/>
    <w:rsid w:val="009233A2"/>
    <w:rsid w:val="009234C4"/>
    <w:rsid w:val="009234E5"/>
    <w:rsid w:val="00923532"/>
    <w:rsid w:val="009240DA"/>
    <w:rsid w:val="0092414F"/>
    <w:rsid w:val="0092423F"/>
    <w:rsid w:val="00924C93"/>
    <w:rsid w:val="00924F97"/>
    <w:rsid w:val="009253E5"/>
    <w:rsid w:val="009256B2"/>
    <w:rsid w:val="009257D4"/>
    <w:rsid w:val="00925E9D"/>
    <w:rsid w:val="0092615A"/>
    <w:rsid w:val="00926416"/>
    <w:rsid w:val="009264BF"/>
    <w:rsid w:val="00926760"/>
    <w:rsid w:val="009267C0"/>
    <w:rsid w:val="00926E8D"/>
    <w:rsid w:val="0092727B"/>
    <w:rsid w:val="00927284"/>
    <w:rsid w:val="00927317"/>
    <w:rsid w:val="0092738B"/>
    <w:rsid w:val="00927BE5"/>
    <w:rsid w:val="0093032D"/>
    <w:rsid w:val="0093086B"/>
    <w:rsid w:val="00930A46"/>
    <w:rsid w:val="00930D3D"/>
    <w:rsid w:val="009312A2"/>
    <w:rsid w:val="00931568"/>
    <w:rsid w:val="00931856"/>
    <w:rsid w:val="0093197B"/>
    <w:rsid w:val="00931A92"/>
    <w:rsid w:val="00931F3F"/>
    <w:rsid w:val="00932051"/>
    <w:rsid w:val="00932427"/>
    <w:rsid w:val="00932AC2"/>
    <w:rsid w:val="00932E26"/>
    <w:rsid w:val="00933690"/>
    <w:rsid w:val="00933DD1"/>
    <w:rsid w:val="0093447B"/>
    <w:rsid w:val="00934A31"/>
    <w:rsid w:val="00934F34"/>
    <w:rsid w:val="00935263"/>
    <w:rsid w:val="00935527"/>
    <w:rsid w:val="00935671"/>
    <w:rsid w:val="009356A8"/>
    <w:rsid w:val="0093582B"/>
    <w:rsid w:val="00935919"/>
    <w:rsid w:val="00935C47"/>
    <w:rsid w:val="00935E6A"/>
    <w:rsid w:val="0093646D"/>
    <w:rsid w:val="00936556"/>
    <w:rsid w:val="009368D5"/>
    <w:rsid w:val="00936AEE"/>
    <w:rsid w:val="00936C03"/>
    <w:rsid w:val="00936C30"/>
    <w:rsid w:val="00936D32"/>
    <w:rsid w:val="00937AE1"/>
    <w:rsid w:val="00937D73"/>
    <w:rsid w:val="009400AA"/>
    <w:rsid w:val="009400F9"/>
    <w:rsid w:val="00940874"/>
    <w:rsid w:val="00940B22"/>
    <w:rsid w:val="00940B2F"/>
    <w:rsid w:val="00940C7D"/>
    <w:rsid w:val="00940D73"/>
    <w:rsid w:val="00940E69"/>
    <w:rsid w:val="00941025"/>
    <w:rsid w:val="00941240"/>
    <w:rsid w:val="00941402"/>
    <w:rsid w:val="00941982"/>
    <w:rsid w:val="00941E8D"/>
    <w:rsid w:val="009421C7"/>
    <w:rsid w:val="009430A8"/>
    <w:rsid w:val="009435AE"/>
    <w:rsid w:val="009436F4"/>
    <w:rsid w:val="009439C9"/>
    <w:rsid w:val="00943B25"/>
    <w:rsid w:val="00943B81"/>
    <w:rsid w:val="00943DAF"/>
    <w:rsid w:val="00944128"/>
    <w:rsid w:val="009446A6"/>
    <w:rsid w:val="00944768"/>
    <w:rsid w:val="0094477F"/>
    <w:rsid w:val="00944904"/>
    <w:rsid w:val="00944983"/>
    <w:rsid w:val="00944E30"/>
    <w:rsid w:val="00944F5E"/>
    <w:rsid w:val="00945287"/>
    <w:rsid w:val="009452B0"/>
    <w:rsid w:val="00945EBF"/>
    <w:rsid w:val="00947103"/>
    <w:rsid w:val="00947287"/>
    <w:rsid w:val="00947742"/>
    <w:rsid w:val="009477E6"/>
    <w:rsid w:val="009478B8"/>
    <w:rsid w:val="00947911"/>
    <w:rsid w:val="009479F3"/>
    <w:rsid w:val="00947C18"/>
    <w:rsid w:val="00947E16"/>
    <w:rsid w:val="00947F44"/>
    <w:rsid w:val="0095005E"/>
    <w:rsid w:val="0095045A"/>
    <w:rsid w:val="0095070C"/>
    <w:rsid w:val="00950CAA"/>
    <w:rsid w:val="00950D31"/>
    <w:rsid w:val="009514D5"/>
    <w:rsid w:val="0095186F"/>
    <w:rsid w:val="00951B66"/>
    <w:rsid w:val="00951C8D"/>
    <w:rsid w:val="00951E0A"/>
    <w:rsid w:val="00951E3C"/>
    <w:rsid w:val="00951E7C"/>
    <w:rsid w:val="00951FD9"/>
    <w:rsid w:val="009520B5"/>
    <w:rsid w:val="00952745"/>
    <w:rsid w:val="0095287B"/>
    <w:rsid w:val="00952D10"/>
    <w:rsid w:val="00953605"/>
    <w:rsid w:val="009536F9"/>
    <w:rsid w:val="00953A8F"/>
    <w:rsid w:val="00954209"/>
    <w:rsid w:val="00954850"/>
    <w:rsid w:val="0095497B"/>
    <w:rsid w:val="00955205"/>
    <w:rsid w:val="0095538E"/>
    <w:rsid w:val="009553EC"/>
    <w:rsid w:val="00955601"/>
    <w:rsid w:val="0095572A"/>
    <w:rsid w:val="00955A1A"/>
    <w:rsid w:val="00955AE9"/>
    <w:rsid w:val="00955AF0"/>
    <w:rsid w:val="009561FC"/>
    <w:rsid w:val="009562D9"/>
    <w:rsid w:val="0095639C"/>
    <w:rsid w:val="00956646"/>
    <w:rsid w:val="00956880"/>
    <w:rsid w:val="00956AA6"/>
    <w:rsid w:val="00956D80"/>
    <w:rsid w:val="0095710F"/>
    <w:rsid w:val="00957196"/>
    <w:rsid w:val="00957278"/>
    <w:rsid w:val="009577D5"/>
    <w:rsid w:val="00957BC2"/>
    <w:rsid w:val="00957E16"/>
    <w:rsid w:val="00960BFF"/>
    <w:rsid w:val="00961987"/>
    <w:rsid w:val="00961B8C"/>
    <w:rsid w:val="00961BBA"/>
    <w:rsid w:val="00961E2A"/>
    <w:rsid w:val="00962083"/>
    <w:rsid w:val="00962758"/>
    <w:rsid w:val="00962B4F"/>
    <w:rsid w:val="00962E3A"/>
    <w:rsid w:val="00963096"/>
    <w:rsid w:val="0096335F"/>
    <w:rsid w:val="00963632"/>
    <w:rsid w:val="00963A58"/>
    <w:rsid w:val="00963AAA"/>
    <w:rsid w:val="00963CC4"/>
    <w:rsid w:val="00963CF7"/>
    <w:rsid w:val="00963E19"/>
    <w:rsid w:val="00963E53"/>
    <w:rsid w:val="00963FD1"/>
    <w:rsid w:val="009644B6"/>
    <w:rsid w:val="0096462E"/>
    <w:rsid w:val="00964823"/>
    <w:rsid w:val="009648DC"/>
    <w:rsid w:val="00964919"/>
    <w:rsid w:val="00964AFF"/>
    <w:rsid w:val="00964D50"/>
    <w:rsid w:val="00964EA7"/>
    <w:rsid w:val="00964F2F"/>
    <w:rsid w:val="009657A9"/>
    <w:rsid w:val="009658A4"/>
    <w:rsid w:val="00965BA9"/>
    <w:rsid w:val="009665BF"/>
    <w:rsid w:val="009667CE"/>
    <w:rsid w:val="00966815"/>
    <w:rsid w:val="00966C56"/>
    <w:rsid w:val="00966CA9"/>
    <w:rsid w:val="00966D35"/>
    <w:rsid w:val="00966E9B"/>
    <w:rsid w:val="00966F14"/>
    <w:rsid w:val="0096700E"/>
    <w:rsid w:val="009671CF"/>
    <w:rsid w:val="00967206"/>
    <w:rsid w:val="00967287"/>
    <w:rsid w:val="00967288"/>
    <w:rsid w:val="009673B4"/>
    <w:rsid w:val="009676C5"/>
    <w:rsid w:val="00967E90"/>
    <w:rsid w:val="00970306"/>
    <w:rsid w:val="009706AE"/>
    <w:rsid w:val="009706D2"/>
    <w:rsid w:val="00970902"/>
    <w:rsid w:val="00970DC8"/>
    <w:rsid w:val="00970E18"/>
    <w:rsid w:val="00970EF8"/>
    <w:rsid w:val="009711F6"/>
    <w:rsid w:val="00971228"/>
    <w:rsid w:val="0097166D"/>
    <w:rsid w:val="00971CEF"/>
    <w:rsid w:val="00972054"/>
    <w:rsid w:val="00972109"/>
    <w:rsid w:val="00972111"/>
    <w:rsid w:val="0097212A"/>
    <w:rsid w:val="009722ED"/>
    <w:rsid w:val="009727F1"/>
    <w:rsid w:val="0097285D"/>
    <w:rsid w:val="00972C36"/>
    <w:rsid w:val="00972EA3"/>
    <w:rsid w:val="009733CC"/>
    <w:rsid w:val="00973D63"/>
    <w:rsid w:val="00973EE7"/>
    <w:rsid w:val="00973F22"/>
    <w:rsid w:val="00974217"/>
    <w:rsid w:val="0097472B"/>
    <w:rsid w:val="00974D73"/>
    <w:rsid w:val="00974E66"/>
    <w:rsid w:val="009750BA"/>
    <w:rsid w:val="009751D4"/>
    <w:rsid w:val="009757CE"/>
    <w:rsid w:val="00975E53"/>
    <w:rsid w:val="009763DD"/>
    <w:rsid w:val="0097643D"/>
    <w:rsid w:val="009766BE"/>
    <w:rsid w:val="00976B0E"/>
    <w:rsid w:val="00976E3B"/>
    <w:rsid w:val="00977022"/>
    <w:rsid w:val="00977131"/>
    <w:rsid w:val="009774A7"/>
    <w:rsid w:val="00977C6D"/>
    <w:rsid w:val="00977E98"/>
    <w:rsid w:val="009800DF"/>
    <w:rsid w:val="00980144"/>
    <w:rsid w:val="00980228"/>
    <w:rsid w:val="009804A4"/>
    <w:rsid w:val="009807B5"/>
    <w:rsid w:val="00980AD5"/>
    <w:rsid w:val="00980D0D"/>
    <w:rsid w:val="00980D98"/>
    <w:rsid w:val="00980F06"/>
    <w:rsid w:val="009810ED"/>
    <w:rsid w:val="0098134F"/>
    <w:rsid w:val="00981481"/>
    <w:rsid w:val="009814B4"/>
    <w:rsid w:val="009816F7"/>
    <w:rsid w:val="00981791"/>
    <w:rsid w:val="009817DA"/>
    <w:rsid w:val="009819B3"/>
    <w:rsid w:val="00981CE9"/>
    <w:rsid w:val="00981E27"/>
    <w:rsid w:val="00982007"/>
    <w:rsid w:val="00982319"/>
    <w:rsid w:val="0098241F"/>
    <w:rsid w:val="00982590"/>
    <w:rsid w:val="00982848"/>
    <w:rsid w:val="009828AE"/>
    <w:rsid w:val="0098295E"/>
    <w:rsid w:val="009829A7"/>
    <w:rsid w:val="00982E56"/>
    <w:rsid w:val="00982E9B"/>
    <w:rsid w:val="00982EA8"/>
    <w:rsid w:val="009834DF"/>
    <w:rsid w:val="00983612"/>
    <w:rsid w:val="0098367F"/>
    <w:rsid w:val="00983A1D"/>
    <w:rsid w:val="00983AE7"/>
    <w:rsid w:val="00983C0E"/>
    <w:rsid w:val="00983EC8"/>
    <w:rsid w:val="009843A7"/>
    <w:rsid w:val="009843E9"/>
    <w:rsid w:val="0098506C"/>
    <w:rsid w:val="009855E5"/>
    <w:rsid w:val="0098580C"/>
    <w:rsid w:val="009858D7"/>
    <w:rsid w:val="009859C8"/>
    <w:rsid w:val="00985E89"/>
    <w:rsid w:val="0098604F"/>
    <w:rsid w:val="0098611D"/>
    <w:rsid w:val="0098642C"/>
    <w:rsid w:val="009864B6"/>
    <w:rsid w:val="009864CC"/>
    <w:rsid w:val="0098657A"/>
    <w:rsid w:val="00986693"/>
    <w:rsid w:val="0098683F"/>
    <w:rsid w:val="00986C40"/>
    <w:rsid w:val="00986FF2"/>
    <w:rsid w:val="00987102"/>
    <w:rsid w:val="00987325"/>
    <w:rsid w:val="00987356"/>
    <w:rsid w:val="00987673"/>
    <w:rsid w:val="0098771A"/>
    <w:rsid w:val="00990541"/>
    <w:rsid w:val="00990647"/>
    <w:rsid w:val="0099067C"/>
    <w:rsid w:val="00990774"/>
    <w:rsid w:val="00990839"/>
    <w:rsid w:val="00990D2B"/>
    <w:rsid w:val="00990E19"/>
    <w:rsid w:val="0099101F"/>
    <w:rsid w:val="00992364"/>
    <w:rsid w:val="009924E4"/>
    <w:rsid w:val="009925CF"/>
    <w:rsid w:val="00992CDC"/>
    <w:rsid w:val="009931F7"/>
    <w:rsid w:val="00993243"/>
    <w:rsid w:val="009932CB"/>
    <w:rsid w:val="00993373"/>
    <w:rsid w:val="009934FC"/>
    <w:rsid w:val="00993CB7"/>
    <w:rsid w:val="00993F89"/>
    <w:rsid w:val="00994698"/>
    <w:rsid w:val="00994FBA"/>
    <w:rsid w:val="00994FF9"/>
    <w:rsid w:val="009955A1"/>
    <w:rsid w:val="009955E6"/>
    <w:rsid w:val="0099573F"/>
    <w:rsid w:val="00995A59"/>
    <w:rsid w:val="00995CA3"/>
    <w:rsid w:val="00995DF0"/>
    <w:rsid w:val="00996951"/>
    <w:rsid w:val="00996BDD"/>
    <w:rsid w:val="009971D6"/>
    <w:rsid w:val="009975F3"/>
    <w:rsid w:val="0099796F"/>
    <w:rsid w:val="00997C9C"/>
    <w:rsid w:val="00997F6D"/>
    <w:rsid w:val="009A0645"/>
    <w:rsid w:val="009A0768"/>
    <w:rsid w:val="009A0E43"/>
    <w:rsid w:val="009A0FAD"/>
    <w:rsid w:val="009A1075"/>
    <w:rsid w:val="009A1158"/>
    <w:rsid w:val="009A1517"/>
    <w:rsid w:val="009A15F9"/>
    <w:rsid w:val="009A16EB"/>
    <w:rsid w:val="009A17A4"/>
    <w:rsid w:val="009A1A51"/>
    <w:rsid w:val="009A1A9D"/>
    <w:rsid w:val="009A1B69"/>
    <w:rsid w:val="009A1C73"/>
    <w:rsid w:val="009A2000"/>
    <w:rsid w:val="009A2332"/>
    <w:rsid w:val="009A2710"/>
    <w:rsid w:val="009A2714"/>
    <w:rsid w:val="009A2B2A"/>
    <w:rsid w:val="009A2B3A"/>
    <w:rsid w:val="009A3052"/>
    <w:rsid w:val="009A3159"/>
    <w:rsid w:val="009A3487"/>
    <w:rsid w:val="009A36B2"/>
    <w:rsid w:val="009A3808"/>
    <w:rsid w:val="009A38AB"/>
    <w:rsid w:val="009A3D17"/>
    <w:rsid w:val="009A4101"/>
    <w:rsid w:val="009A45E1"/>
    <w:rsid w:val="009A4920"/>
    <w:rsid w:val="009A4E68"/>
    <w:rsid w:val="009A4ECE"/>
    <w:rsid w:val="009A4F0A"/>
    <w:rsid w:val="009A53E3"/>
    <w:rsid w:val="009A59E9"/>
    <w:rsid w:val="009A5A27"/>
    <w:rsid w:val="009A5CA6"/>
    <w:rsid w:val="009A5CA7"/>
    <w:rsid w:val="009A6B84"/>
    <w:rsid w:val="009A721A"/>
    <w:rsid w:val="009A78D2"/>
    <w:rsid w:val="009A7D9E"/>
    <w:rsid w:val="009A7F34"/>
    <w:rsid w:val="009A7F63"/>
    <w:rsid w:val="009B02D2"/>
    <w:rsid w:val="009B07BF"/>
    <w:rsid w:val="009B0A26"/>
    <w:rsid w:val="009B0C50"/>
    <w:rsid w:val="009B0C51"/>
    <w:rsid w:val="009B1339"/>
    <w:rsid w:val="009B13A9"/>
    <w:rsid w:val="009B16C6"/>
    <w:rsid w:val="009B1C8F"/>
    <w:rsid w:val="009B1C92"/>
    <w:rsid w:val="009B1FF8"/>
    <w:rsid w:val="009B2173"/>
    <w:rsid w:val="009B2F3C"/>
    <w:rsid w:val="009B3338"/>
    <w:rsid w:val="009B34B6"/>
    <w:rsid w:val="009B3546"/>
    <w:rsid w:val="009B3DEF"/>
    <w:rsid w:val="009B40D0"/>
    <w:rsid w:val="009B4372"/>
    <w:rsid w:val="009B4C94"/>
    <w:rsid w:val="009B4D87"/>
    <w:rsid w:val="009B5232"/>
    <w:rsid w:val="009B5A56"/>
    <w:rsid w:val="009B6599"/>
    <w:rsid w:val="009B6795"/>
    <w:rsid w:val="009B6BF0"/>
    <w:rsid w:val="009B6C02"/>
    <w:rsid w:val="009B6C49"/>
    <w:rsid w:val="009B6EAF"/>
    <w:rsid w:val="009B7017"/>
    <w:rsid w:val="009B7212"/>
    <w:rsid w:val="009B72C2"/>
    <w:rsid w:val="009B7440"/>
    <w:rsid w:val="009B7442"/>
    <w:rsid w:val="009B7B9C"/>
    <w:rsid w:val="009B7D97"/>
    <w:rsid w:val="009B7FC0"/>
    <w:rsid w:val="009C0006"/>
    <w:rsid w:val="009C0177"/>
    <w:rsid w:val="009C09B8"/>
    <w:rsid w:val="009C0CFE"/>
    <w:rsid w:val="009C0D90"/>
    <w:rsid w:val="009C0F5C"/>
    <w:rsid w:val="009C114B"/>
    <w:rsid w:val="009C1289"/>
    <w:rsid w:val="009C1603"/>
    <w:rsid w:val="009C1BBA"/>
    <w:rsid w:val="009C1EB5"/>
    <w:rsid w:val="009C20BE"/>
    <w:rsid w:val="009C2EDC"/>
    <w:rsid w:val="009C3F18"/>
    <w:rsid w:val="009C4128"/>
    <w:rsid w:val="009C4348"/>
    <w:rsid w:val="009C4CF3"/>
    <w:rsid w:val="009C4E8C"/>
    <w:rsid w:val="009C5038"/>
    <w:rsid w:val="009C517D"/>
    <w:rsid w:val="009C5433"/>
    <w:rsid w:val="009C5A8A"/>
    <w:rsid w:val="009C5BB3"/>
    <w:rsid w:val="009C5CD6"/>
    <w:rsid w:val="009C5E2D"/>
    <w:rsid w:val="009C5F69"/>
    <w:rsid w:val="009C6273"/>
    <w:rsid w:val="009C6A5D"/>
    <w:rsid w:val="009C6D14"/>
    <w:rsid w:val="009C6E1B"/>
    <w:rsid w:val="009C7041"/>
    <w:rsid w:val="009C705B"/>
    <w:rsid w:val="009D0453"/>
    <w:rsid w:val="009D06E2"/>
    <w:rsid w:val="009D0818"/>
    <w:rsid w:val="009D0A33"/>
    <w:rsid w:val="009D0B21"/>
    <w:rsid w:val="009D0F2B"/>
    <w:rsid w:val="009D1327"/>
    <w:rsid w:val="009D13A1"/>
    <w:rsid w:val="009D1447"/>
    <w:rsid w:val="009D1629"/>
    <w:rsid w:val="009D17A4"/>
    <w:rsid w:val="009D1BC4"/>
    <w:rsid w:val="009D1DD2"/>
    <w:rsid w:val="009D2099"/>
    <w:rsid w:val="009D2625"/>
    <w:rsid w:val="009D26C3"/>
    <w:rsid w:val="009D2E45"/>
    <w:rsid w:val="009D2EFF"/>
    <w:rsid w:val="009D3A51"/>
    <w:rsid w:val="009D3A57"/>
    <w:rsid w:val="009D3F24"/>
    <w:rsid w:val="009D4018"/>
    <w:rsid w:val="009D4123"/>
    <w:rsid w:val="009D479E"/>
    <w:rsid w:val="009D4CDA"/>
    <w:rsid w:val="009D4DDD"/>
    <w:rsid w:val="009D4E95"/>
    <w:rsid w:val="009D4F26"/>
    <w:rsid w:val="009D510F"/>
    <w:rsid w:val="009D5503"/>
    <w:rsid w:val="009D55C4"/>
    <w:rsid w:val="009D56C8"/>
    <w:rsid w:val="009D56D7"/>
    <w:rsid w:val="009D5782"/>
    <w:rsid w:val="009D5A49"/>
    <w:rsid w:val="009D5B4C"/>
    <w:rsid w:val="009D5C28"/>
    <w:rsid w:val="009D6311"/>
    <w:rsid w:val="009D757B"/>
    <w:rsid w:val="009D7734"/>
    <w:rsid w:val="009D7801"/>
    <w:rsid w:val="009D7821"/>
    <w:rsid w:val="009D7DC5"/>
    <w:rsid w:val="009D7DD1"/>
    <w:rsid w:val="009E049C"/>
    <w:rsid w:val="009E05C8"/>
    <w:rsid w:val="009E08D3"/>
    <w:rsid w:val="009E0986"/>
    <w:rsid w:val="009E10F4"/>
    <w:rsid w:val="009E1596"/>
    <w:rsid w:val="009E255F"/>
    <w:rsid w:val="009E2573"/>
    <w:rsid w:val="009E29F2"/>
    <w:rsid w:val="009E2D02"/>
    <w:rsid w:val="009E3133"/>
    <w:rsid w:val="009E33EE"/>
    <w:rsid w:val="009E3554"/>
    <w:rsid w:val="009E36F5"/>
    <w:rsid w:val="009E3777"/>
    <w:rsid w:val="009E3A9E"/>
    <w:rsid w:val="009E3ADA"/>
    <w:rsid w:val="009E4914"/>
    <w:rsid w:val="009E4D61"/>
    <w:rsid w:val="009E4E27"/>
    <w:rsid w:val="009E4F04"/>
    <w:rsid w:val="009E518F"/>
    <w:rsid w:val="009E53FF"/>
    <w:rsid w:val="009E55CF"/>
    <w:rsid w:val="009E589B"/>
    <w:rsid w:val="009E5C28"/>
    <w:rsid w:val="009E5E74"/>
    <w:rsid w:val="009E5F85"/>
    <w:rsid w:val="009E642C"/>
    <w:rsid w:val="009E64DF"/>
    <w:rsid w:val="009E6C57"/>
    <w:rsid w:val="009E6E2E"/>
    <w:rsid w:val="009E7765"/>
    <w:rsid w:val="009E77BB"/>
    <w:rsid w:val="009E7B1F"/>
    <w:rsid w:val="009F017E"/>
    <w:rsid w:val="009F0394"/>
    <w:rsid w:val="009F06AC"/>
    <w:rsid w:val="009F0AD2"/>
    <w:rsid w:val="009F0C9E"/>
    <w:rsid w:val="009F0CF9"/>
    <w:rsid w:val="009F0F40"/>
    <w:rsid w:val="009F1659"/>
    <w:rsid w:val="009F1880"/>
    <w:rsid w:val="009F2048"/>
    <w:rsid w:val="009F2307"/>
    <w:rsid w:val="009F2B51"/>
    <w:rsid w:val="009F2CD1"/>
    <w:rsid w:val="009F304E"/>
    <w:rsid w:val="009F3173"/>
    <w:rsid w:val="009F332E"/>
    <w:rsid w:val="009F33D8"/>
    <w:rsid w:val="009F35FF"/>
    <w:rsid w:val="009F3825"/>
    <w:rsid w:val="009F38F6"/>
    <w:rsid w:val="009F3AA9"/>
    <w:rsid w:val="009F3D7B"/>
    <w:rsid w:val="009F3D95"/>
    <w:rsid w:val="009F3FD1"/>
    <w:rsid w:val="009F41D9"/>
    <w:rsid w:val="009F4CB4"/>
    <w:rsid w:val="009F4F9D"/>
    <w:rsid w:val="009F5159"/>
    <w:rsid w:val="009F51F0"/>
    <w:rsid w:val="009F544F"/>
    <w:rsid w:val="009F55A3"/>
    <w:rsid w:val="009F56A0"/>
    <w:rsid w:val="009F5E01"/>
    <w:rsid w:val="009F67E0"/>
    <w:rsid w:val="009F6C51"/>
    <w:rsid w:val="009F6E1E"/>
    <w:rsid w:val="009F6FA1"/>
    <w:rsid w:val="009F7968"/>
    <w:rsid w:val="009F7D44"/>
    <w:rsid w:val="009F7E83"/>
    <w:rsid w:val="00A00017"/>
    <w:rsid w:val="00A005B4"/>
    <w:rsid w:val="00A0097A"/>
    <w:rsid w:val="00A00C45"/>
    <w:rsid w:val="00A00CF5"/>
    <w:rsid w:val="00A00D78"/>
    <w:rsid w:val="00A00EBF"/>
    <w:rsid w:val="00A01903"/>
    <w:rsid w:val="00A0233C"/>
    <w:rsid w:val="00A0235A"/>
    <w:rsid w:val="00A02B82"/>
    <w:rsid w:val="00A02DAE"/>
    <w:rsid w:val="00A02F41"/>
    <w:rsid w:val="00A03174"/>
    <w:rsid w:val="00A03561"/>
    <w:rsid w:val="00A037DC"/>
    <w:rsid w:val="00A03A15"/>
    <w:rsid w:val="00A03B63"/>
    <w:rsid w:val="00A03D3F"/>
    <w:rsid w:val="00A04320"/>
    <w:rsid w:val="00A04516"/>
    <w:rsid w:val="00A0470E"/>
    <w:rsid w:val="00A04978"/>
    <w:rsid w:val="00A04A67"/>
    <w:rsid w:val="00A04B41"/>
    <w:rsid w:val="00A04D49"/>
    <w:rsid w:val="00A04DBB"/>
    <w:rsid w:val="00A051BC"/>
    <w:rsid w:val="00A05419"/>
    <w:rsid w:val="00A055BC"/>
    <w:rsid w:val="00A05969"/>
    <w:rsid w:val="00A05D5D"/>
    <w:rsid w:val="00A0643A"/>
    <w:rsid w:val="00A06559"/>
    <w:rsid w:val="00A06C6F"/>
    <w:rsid w:val="00A06FBE"/>
    <w:rsid w:val="00A072C1"/>
    <w:rsid w:val="00A076AD"/>
    <w:rsid w:val="00A07AD9"/>
    <w:rsid w:val="00A07C41"/>
    <w:rsid w:val="00A07CC6"/>
    <w:rsid w:val="00A07D4B"/>
    <w:rsid w:val="00A101C6"/>
    <w:rsid w:val="00A10C36"/>
    <w:rsid w:val="00A10DDA"/>
    <w:rsid w:val="00A10FA6"/>
    <w:rsid w:val="00A11A6E"/>
    <w:rsid w:val="00A11B18"/>
    <w:rsid w:val="00A11E7A"/>
    <w:rsid w:val="00A1211A"/>
    <w:rsid w:val="00A1229F"/>
    <w:rsid w:val="00A12459"/>
    <w:rsid w:val="00A126DC"/>
    <w:rsid w:val="00A127E8"/>
    <w:rsid w:val="00A12BA2"/>
    <w:rsid w:val="00A12F79"/>
    <w:rsid w:val="00A130D8"/>
    <w:rsid w:val="00A13182"/>
    <w:rsid w:val="00A1334E"/>
    <w:rsid w:val="00A139D4"/>
    <w:rsid w:val="00A13BDD"/>
    <w:rsid w:val="00A13E28"/>
    <w:rsid w:val="00A145CD"/>
    <w:rsid w:val="00A14893"/>
    <w:rsid w:val="00A14AF4"/>
    <w:rsid w:val="00A15171"/>
    <w:rsid w:val="00A152B5"/>
    <w:rsid w:val="00A15780"/>
    <w:rsid w:val="00A15AA8"/>
    <w:rsid w:val="00A15C81"/>
    <w:rsid w:val="00A15D36"/>
    <w:rsid w:val="00A15DD5"/>
    <w:rsid w:val="00A15F1F"/>
    <w:rsid w:val="00A15FDA"/>
    <w:rsid w:val="00A161C3"/>
    <w:rsid w:val="00A163C0"/>
    <w:rsid w:val="00A16576"/>
    <w:rsid w:val="00A16A63"/>
    <w:rsid w:val="00A170A4"/>
    <w:rsid w:val="00A17AC9"/>
    <w:rsid w:val="00A2019D"/>
    <w:rsid w:val="00A20573"/>
    <w:rsid w:val="00A205F6"/>
    <w:rsid w:val="00A20AE6"/>
    <w:rsid w:val="00A21169"/>
    <w:rsid w:val="00A21673"/>
    <w:rsid w:val="00A22207"/>
    <w:rsid w:val="00A2254C"/>
    <w:rsid w:val="00A22C6F"/>
    <w:rsid w:val="00A22CD7"/>
    <w:rsid w:val="00A22F67"/>
    <w:rsid w:val="00A22F9A"/>
    <w:rsid w:val="00A230C7"/>
    <w:rsid w:val="00A23354"/>
    <w:rsid w:val="00A233F6"/>
    <w:rsid w:val="00A23671"/>
    <w:rsid w:val="00A23C93"/>
    <w:rsid w:val="00A24061"/>
    <w:rsid w:val="00A240E3"/>
    <w:rsid w:val="00A245D6"/>
    <w:rsid w:val="00A24681"/>
    <w:rsid w:val="00A24A9F"/>
    <w:rsid w:val="00A24BE5"/>
    <w:rsid w:val="00A250D2"/>
    <w:rsid w:val="00A252F2"/>
    <w:rsid w:val="00A25655"/>
    <w:rsid w:val="00A25693"/>
    <w:rsid w:val="00A258D3"/>
    <w:rsid w:val="00A25F22"/>
    <w:rsid w:val="00A263DF"/>
    <w:rsid w:val="00A26B7A"/>
    <w:rsid w:val="00A26BB0"/>
    <w:rsid w:val="00A26C74"/>
    <w:rsid w:val="00A26DC1"/>
    <w:rsid w:val="00A26F86"/>
    <w:rsid w:val="00A2724D"/>
    <w:rsid w:val="00A27BE0"/>
    <w:rsid w:val="00A30924"/>
    <w:rsid w:val="00A30DA3"/>
    <w:rsid w:val="00A30DDA"/>
    <w:rsid w:val="00A31302"/>
    <w:rsid w:val="00A31364"/>
    <w:rsid w:val="00A31CFC"/>
    <w:rsid w:val="00A32397"/>
    <w:rsid w:val="00A32928"/>
    <w:rsid w:val="00A32AB4"/>
    <w:rsid w:val="00A32FA8"/>
    <w:rsid w:val="00A33052"/>
    <w:rsid w:val="00A338AA"/>
    <w:rsid w:val="00A33DDC"/>
    <w:rsid w:val="00A34088"/>
    <w:rsid w:val="00A34243"/>
    <w:rsid w:val="00A34275"/>
    <w:rsid w:val="00A3469F"/>
    <w:rsid w:val="00A34729"/>
    <w:rsid w:val="00A34DCD"/>
    <w:rsid w:val="00A351F7"/>
    <w:rsid w:val="00A353C2"/>
    <w:rsid w:val="00A35464"/>
    <w:rsid w:val="00A3562B"/>
    <w:rsid w:val="00A3599C"/>
    <w:rsid w:val="00A35AEB"/>
    <w:rsid w:val="00A35D52"/>
    <w:rsid w:val="00A36177"/>
    <w:rsid w:val="00A3636E"/>
    <w:rsid w:val="00A363AB"/>
    <w:rsid w:val="00A374FB"/>
    <w:rsid w:val="00A3759E"/>
    <w:rsid w:val="00A37C90"/>
    <w:rsid w:val="00A37FBB"/>
    <w:rsid w:val="00A4059F"/>
    <w:rsid w:val="00A405A2"/>
    <w:rsid w:val="00A40EE4"/>
    <w:rsid w:val="00A41B09"/>
    <w:rsid w:val="00A41D61"/>
    <w:rsid w:val="00A41D81"/>
    <w:rsid w:val="00A41EC9"/>
    <w:rsid w:val="00A41F7F"/>
    <w:rsid w:val="00A420E2"/>
    <w:rsid w:val="00A429ED"/>
    <w:rsid w:val="00A42B2D"/>
    <w:rsid w:val="00A42BB5"/>
    <w:rsid w:val="00A4303A"/>
    <w:rsid w:val="00A4315C"/>
    <w:rsid w:val="00A4331A"/>
    <w:rsid w:val="00A4354A"/>
    <w:rsid w:val="00A43D80"/>
    <w:rsid w:val="00A4433B"/>
    <w:rsid w:val="00A443BD"/>
    <w:rsid w:val="00A443D3"/>
    <w:rsid w:val="00A44404"/>
    <w:rsid w:val="00A44552"/>
    <w:rsid w:val="00A448E2"/>
    <w:rsid w:val="00A449AE"/>
    <w:rsid w:val="00A44D46"/>
    <w:rsid w:val="00A44E24"/>
    <w:rsid w:val="00A4523A"/>
    <w:rsid w:val="00A45561"/>
    <w:rsid w:val="00A45788"/>
    <w:rsid w:val="00A45A80"/>
    <w:rsid w:val="00A45ACB"/>
    <w:rsid w:val="00A45B4E"/>
    <w:rsid w:val="00A46027"/>
    <w:rsid w:val="00A46127"/>
    <w:rsid w:val="00A4643D"/>
    <w:rsid w:val="00A4697A"/>
    <w:rsid w:val="00A4709E"/>
    <w:rsid w:val="00A473E8"/>
    <w:rsid w:val="00A47482"/>
    <w:rsid w:val="00A4759A"/>
    <w:rsid w:val="00A476B6"/>
    <w:rsid w:val="00A47B22"/>
    <w:rsid w:val="00A47F2D"/>
    <w:rsid w:val="00A506B3"/>
    <w:rsid w:val="00A50E5C"/>
    <w:rsid w:val="00A51161"/>
    <w:rsid w:val="00A51383"/>
    <w:rsid w:val="00A514FF"/>
    <w:rsid w:val="00A5155E"/>
    <w:rsid w:val="00A51EB5"/>
    <w:rsid w:val="00A51F3B"/>
    <w:rsid w:val="00A5209C"/>
    <w:rsid w:val="00A520E1"/>
    <w:rsid w:val="00A525D6"/>
    <w:rsid w:val="00A52968"/>
    <w:rsid w:val="00A52D56"/>
    <w:rsid w:val="00A53060"/>
    <w:rsid w:val="00A5317C"/>
    <w:rsid w:val="00A531D3"/>
    <w:rsid w:val="00A53581"/>
    <w:rsid w:val="00A536F5"/>
    <w:rsid w:val="00A536F8"/>
    <w:rsid w:val="00A53AE0"/>
    <w:rsid w:val="00A53DB8"/>
    <w:rsid w:val="00A53DCC"/>
    <w:rsid w:val="00A54703"/>
    <w:rsid w:val="00A547E1"/>
    <w:rsid w:val="00A54B9D"/>
    <w:rsid w:val="00A556F7"/>
    <w:rsid w:val="00A55706"/>
    <w:rsid w:val="00A55AFB"/>
    <w:rsid w:val="00A560D1"/>
    <w:rsid w:val="00A5637F"/>
    <w:rsid w:val="00A5696E"/>
    <w:rsid w:val="00A56D0C"/>
    <w:rsid w:val="00A57495"/>
    <w:rsid w:val="00A576EB"/>
    <w:rsid w:val="00A57CB0"/>
    <w:rsid w:val="00A57D54"/>
    <w:rsid w:val="00A604E9"/>
    <w:rsid w:val="00A60511"/>
    <w:rsid w:val="00A60897"/>
    <w:rsid w:val="00A60ACE"/>
    <w:rsid w:val="00A6119F"/>
    <w:rsid w:val="00A6129A"/>
    <w:rsid w:val="00A61301"/>
    <w:rsid w:val="00A6171E"/>
    <w:rsid w:val="00A61736"/>
    <w:rsid w:val="00A617BE"/>
    <w:rsid w:val="00A61952"/>
    <w:rsid w:val="00A62037"/>
    <w:rsid w:val="00A624B5"/>
    <w:rsid w:val="00A626EE"/>
    <w:rsid w:val="00A62A50"/>
    <w:rsid w:val="00A63060"/>
    <w:rsid w:val="00A63293"/>
    <w:rsid w:val="00A633B2"/>
    <w:rsid w:val="00A634FE"/>
    <w:rsid w:val="00A63E79"/>
    <w:rsid w:val="00A63F7E"/>
    <w:rsid w:val="00A63F98"/>
    <w:rsid w:val="00A63FDA"/>
    <w:rsid w:val="00A6432A"/>
    <w:rsid w:val="00A6434A"/>
    <w:rsid w:val="00A643ED"/>
    <w:rsid w:val="00A64B31"/>
    <w:rsid w:val="00A64D86"/>
    <w:rsid w:val="00A652D9"/>
    <w:rsid w:val="00A652FF"/>
    <w:rsid w:val="00A6554B"/>
    <w:rsid w:val="00A65B98"/>
    <w:rsid w:val="00A65FA3"/>
    <w:rsid w:val="00A66212"/>
    <w:rsid w:val="00A6637E"/>
    <w:rsid w:val="00A66D8C"/>
    <w:rsid w:val="00A67054"/>
    <w:rsid w:val="00A67203"/>
    <w:rsid w:val="00A6729C"/>
    <w:rsid w:val="00A676B6"/>
    <w:rsid w:val="00A678F2"/>
    <w:rsid w:val="00A67ED8"/>
    <w:rsid w:val="00A7053E"/>
    <w:rsid w:val="00A707D3"/>
    <w:rsid w:val="00A70A3C"/>
    <w:rsid w:val="00A70F1D"/>
    <w:rsid w:val="00A711FA"/>
    <w:rsid w:val="00A71506"/>
    <w:rsid w:val="00A7164B"/>
    <w:rsid w:val="00A718C3"/>
    <w:rsid w:val="00A718CC"/>
    <w:rsid w:val="00A71D7C"/>
    <w:rsid w:val="00A71F5A"/>
    <w:rsid w:val="00A721DB"/>
    <w:rsid w:val="00A726D5"/>
    <w:rsid w:val="00A72A7A"/>
    <w:rsid w:val="00A72B79"/>
    <w:rsid w:val="00A72C24"/>
    <w:rsid w:val="00A73088"/>
    <w:rsid w:val="00A73AB4"/>
    <w:rsid w:val="00A7409C"/>
    <w:rsid w:val="00A743D0"/>
    <w:rsid w:val="00A74750"/>
    <w:rsid w:val="00A74BD2"/>
    <w:rsid w:val="00A74CAE"/>
    <w:rsid w:val="00A74FF8"/>
    <w:rsid w:val="00A75195"/>
    <w:rsid w:val="00A75446"/>
    <w:rsid w:val="00A75685"/>
    <w:rsid w:val="00A75966"/>
    <w:rsid w:val="00A76403"/>
    <w:rsid w:val="00A764EE"/>
    <w:rsid w:val="00A7652E"/>
    <w:rsid w:val="00A76724"/>
    <w:rsid w:val="00A76813"/>
    <w:rsid w:val="00A770D1"/>
    <w:rsid w:val="00A77615"/>
    <w:rsid w:val="00A776B6"/>
    <w:rsid w:val="00A778E1"/>
    <w:rsid w:val="00A77CF8"/>
    <w:rsid w:val="00A80457"/>
    <w:rsid w:val="00A804C3"/>
    <w:rsid w:val="00A80856"/>
    <w:rsid w:val="00A808C2"/>
    <w:rsid w:val="00A80FAC"/>
    <w:rsid w:val="00A80FC1"/>
    <w:rsid w:val="00A80FE1"/>
    <w:rsid w:val="00A810D7"/>
    <w:rsid w:val="00A81558"/>
    <w:rsid w:val="00A81AB2"/>
    <w:rsid w:val="00A81B1C"/>
    <w:rsid w:val="00A8225C"/>
    <w:rsid w:val="00A82A7D"/>
    <w:rsid w:val="00A82CAE"/>
    <w:rsid w:val="00A82CB0"/>
    <w:rsid w:val="00A83232"/>
    <w:rsid w:val="00A835D7"/>
    <w:rsid w:val="00A83CB4"/>
    <w:rsid w:val="00A8442A"/>
    <w:rsid w:val="00A84BF8"/>
    <w:rsid w:val="00A84E9E"/>
    <w:rsid w:val="00A8533A"/>
    <w:rsid w:val="00A8585E"/>
    <w:rsid w:val="00A859F8"/>
    <w:rsid w:val="00A85B98"/>
    <w:rsid w:val="00A85F82"/>
    <w:rsid w:val="00A863FF"/>
    <w:rsid w:val="00A86BEC"/>
    <w:rsid w:val="00A86C3F"/>
    <w:rsid w:val="00A86EEC"/>
    <w:rsid w:val="00A87319"/>
    <w:rsid w:val="00A87B4B"/>
    <w:rsid w:val="00A87CAE"/>
    <w:rsid w:val="00A87F30"/>
    <w:rsid w:val="00A90400"/>
    <w:rsid w:val="00A90768"/>
    <w:rsid w:val="00A90942"/>
    <w:rsid w:val="00A91166"/>
    <w:rsid w:val="00A91322"/>
    <w:rsid w:val="00A91A14"/>
    <w:rsid w:val="00A91A4F"/>
    <w:rsid w:val="00A91C06"/>
    <w:rsid w:val="00A929E5"/>
    <w:rsid w:val="00A92D50"/>
    <w:rsid w:val="00A92ECB"/>
    <w:rsid w:val="00A93A6B"/>
    <w:rsid w:val="00A93BDD"/>
    <w:rsid w:val="00A9416D"/>
    <w:rsid w:val="00A9416F"/>
    <w:rsid w:val="00A94531"/>
    <w:rsid w:val="00A94D06"/>
    <w:rsid w:val="00A94E02"/>
    <w:rsid w:val="00A957A4"/>
    <w:rsid w:val="00A95C05"/>
    <w:rsid w:val="00A95C8E"/>
    <w:rsid w:val="00A96275"/>
    <w:rsid w:val="00A9655C"/>
    <w:rsid w:val="00A96632"/>
    <w:rsid w:val="00A967B3"/>
    <w:rsid w:val="00A969D5"/>
    <w:rsid w:val="00A96A88"/>
    <w:rsid w:val="00A96D3F"/>
    <w:rsid w:val="00A96E62"/>
    <w:rsid w:val="00A9709C"/>
    <w:rsid w:val="00A97838"/>
    <w:rsid w:val="00A9785A"/>
    <w:rsid w:val="00A978C6"/>
    <w:rsid w:val="00A9791B"/>
    <w:rsid w:val="00A97FB6"/>
    <w:rsid w:val="00AA034A"/>
    <w:rsid w:val="00AA0513"/>
    <w:rsid w:val="00AA06C3"/>
    <w:rsid w:val="00AA0A67"/>
    <w:rsid w:val="00AA0FB2"/>
    <w:rsid w:val="00AA14AE"/>
    <w:rsid w:val="00AA1873"/>
    <w:rsid w:val="00AA1E22"/>
    <w:rsid w:val="00AA2113"/>
    <w:rsid w:val="00AA258F"/>
    <w:rsid w:val="00AA2B87"/>
    <w:rsid w:val="00AA2E39"/>
    <w:rsid w:val="00AA3140"/>
    <w:rsid w:val="00AA32D8"/>
    <w:rsid w:val="00AA35A6"/>
    <w:rsid w:val="00AA37E9"/>
    <w:rsid w:val="00AA37EB"/>
    <w:rsid w:val="00AA39BC"/>
    <w:rsid w:val="00AA41A6"/>
    <w:rsid w:val="00AA459F"/>
    <w:rsid w:val="00AA45FC"/>
    <w:rsid w:val="00AA48BF"/>
    <w:rsid w:val="00AA4A68"/>
    <w:rsid w:val="00AA4C5A"/>
    <w:rsid w:val="00AA4F12"/>
    <w:rsid w:val="00AA4F65"/>
    <w:rsid w:val="00AA51F6"/>
    <w:rsid w:val="00AA56C4"/>
    <w:rsid w:val="00AA57DC"/>
    <w:rsid w:val="00AA5A5C"/>
    <w:rsid w:val="00AA5C3B"/>
    <w:rsid w:val="00AA64AE"/>
    <w:rsid w:val="00AA680A"/>
    <w:rsid w:val="00AA6B05"/>
    <w:rsid w:val="00AA6BC5"/>
    <w:rsid w:val="00AA74A2"/>
    <w:rsid w:val="00AA7952"/>
    <w:rsid w:val="00AA797F"/>
    <w:rsid w:val="00AA7CDE"/>
    <w:rsid w:val="00AA7D0B"/>
    <w:rsid w:val="00AB00C5"/>
    <w:rsid w:val="00AB0E4D"/>
    <w:rsid w:val="00AB10BF"/>
    <w:rsid w:val="00AB1434"/>
    <w:rsid w:val="00AB1785"/>
    <w:rsid w:val="00AB1DFE"/>
    <w:rsid w:val="00AB1F5C"/>
    <w:rsid w:val="00AB1F89"/>
    <w:rsid w:val="00AB2380"/>
    <w:rsid w:val="00AB2805"/>
    <w:rsid w:val="00AB31BA"/>
    <w:rsid w:val="00AB32F8"/>
    <w:rsid w:val="00AB3314"/>
    <w:rsid w:val="00AB36C9"/>
    <w:rsid w:val="00AB3AA2"/>
    <w:rsid w:val="00AB3E7E"/>
    <w:rsid w:val="00AB404C"/>
    <w:rsid w:val="00AB4AD4"/>
    <w:rsid w:val="00AB535D"/>
    <w:rsid w:val="00AB59E6"/>
    <w:rsid w:val="00AB5DBF"/>
    <w:rsid w:val="00AB6626"/>
    <w:rsid w:val="00AB685B"/>
    <w:rsid w:val="00AB6CE5"/>
    <w:rsid w:val="00AB6DC5"/>
    <w:rsid w:val="00AB71C0"/>
    <w:rsid w:val="00AB77A9"/>
    <w:rsid w:val="00AC0003"/>
    <w:rsid w:val="00AC010E"/>
    <w:rsid w:val="00AC0640"/>
    <w:rsid w:val="00AC0700"/>
    <w:rsid w:val="00AC08AA"/>
    <w:rsid w:val="00AC0B80"/>
    <w:rsid w:val="00AC0CF3"/>
    <w:rsid w:val="00AC0E49"/>
    <w:rsid w:val="00AC1558"/>
    <w:rsid w:val="00AC19CE"/>
    <w:rsid w:val="00AC1A86"/>
    <w:rsid w:val="00AC1B05"/>
    <w:rsid w:val="00AC2668"/>
    <w:rsid w:val="00AC2746"/>
    <w:rsid w:val="00AC2A00"/>
    <w:rsid w:val="00AC2AD9"/>
    <w:rsid w:val="00AC2C50"/>
    <w:rsid w:val="00AC3047"/>
    <w:rsid w:val="00AC35AC"/>
    <w:rsid w:val="00AC3BC3"/>
    <w:rsid w:val="00AC3C6C"/>
    <w:rsid w:val="00AC3CA5"/>
    <w:rsid w:val="00AC3EFE"/>
    <w:rsid w:val="00AC3FA0"/>
    <w:rsid w:val="00AC4200"/>
    <w:rsid w:val="00AC4208"/>
    <w:rsid w:val="00AC457F"/>
    <w:rsid w:val="00AC46BF"/>
    <w:rsid w:val="00AC475A"/>
    <w:rsid w:val="00AC49A9"/>
    <w:rsid w:val="00AC4A58"/>
    <w:rsid w:val="00AC4AE7"/>
    <w:rsid w:val="00AC4B97"/>
    <w:rsid w:val="00AC4C3E"/>
    <w:rsid w:val="00AC4D01"/>
    <w:rsid w:val="00AC5127"/>
    <w:rsid w:val="00AC56E4"/>
    <w:rsid w:val="00AC5806"/>
    <w:rsid w:val="00AC5908"/>
    <w:rsid w:val="00AC59C3"/>
    <w:rsid w:val="00AC5A00"/>
    <w:rsid w:val="00AC5BE2"/>
    <w:rsid w:val="00AC5C79"/>
    <w:rsid w:val="00AC6028"/>
    <w:rsid w:val="00AC6426"/>
    <w:rsid w:val="00AC6A53"/>
    <w:rsid w:val="00AC6C72"/>
    <w:rsid w:val="00AC6ECF"/>
    <w:rsid w:val="00AC71BE"/>
    <w:rsid w:val="00AC7452"/>
    <w:rsid w:val="00AC782D"/>
    <w:rsid w:val="00AC789E"/>
    <w:rsid w:val="00AC7A06"/>
    <w:rsid w:val="00AC7C02"/>
    <w:rsid w:val="00AC7D65"/>
    <w:rsid w:val="00AC7FC9"/>
    <w:rsid w:val="00AD0339"/>
    <w:rsid w:val="00AD043A"/>
    <w:rsid w:val="00AD08E9"/>
    <w:rsid w:val="00AD0AC7"/>
    <w:rsid w:val="00AD0AFF"/>
    <w:rsid w:val="00AD0E27"/>
    <w:rsid w:val="00AD115A"/>
    <w:rsid w:val="00AD1840"/>
    <w:rsid w:val="00AD22B8"/>
    <w:rsid w:val="00AD230C"/>
    <w:rsid w:val="00AD2A07"/>
    <w:rsid w:val="00AD2B5F"/>
    <w:rsid w:val="00AD2B7E"/>
    <w:rsid w:val="00AD2ED1"/>
    <w:rsid w:val="00AD2FB4"/>
    <w:rsid w:val="00AD3020"/>
    <w:rsid w:val="00AD314D"/>
    <w:rsid w:val="00AD3221"/>
    <w:rsid w:val="00AD3369"/>
    <w:rsid w:val="00AD3B0E"/>
    <w:rsid w:val="00AD3C0B"/>
    <w:rsid w:val="00AD4026"/>
    <w:rsid w:val="00AD426C"/>
    <w:rsid w:val="00AD4481"/>
    <w:rsid w:val="00AD4656"/>
    <w:rsid w:val="00AD4725"/>
    <w:rsid w:val="00AD4AB8"/>
    <w:rsid w:val="00AD4C2C"/>
    <w:rsid w:val="00AD4D0B"/>
    <w:rsid w:val="00AD4D9F"/>
    <w:rsid w:val="00AD539B"/>
    <w:rsid w:val="00AD5564"/>
    <w:rsid w:val="00AD56F4"/>
    <w:rsid w:val="00AD588B"/>
    <w:rsid w:val="00AD5B32"/>
    <w:rsid w:val="00AD5E6B"/>
    <w:rsid w:val="00AD5EDF"/>
    <w:rsid w:val="00AD5FA7"/>
    <w:rsid w:val="00AD637D"/>
    <w:rsid w:val="00AD6C6A"/>
    <w:rsid w:val="00AD75F9"/>
    <w:rsid w:val="00AD76AC"/>
    <w:rsid w:val="00AD7A8D"/>
    <w:rsid w:val="00AD7B94"/>
    <w:rsid w:val="00AD7CF7"/>
    <w:rsid w:val="00AD7D05"/>
    <w:rsid w:val="00AE04FF"/>
    <w:rsid w:val="00AE070F"/>
    <w:rsid w:val="00AE12E8"/>
    <w:rsid w:val="00AE1501"/>
    <w:rsid w:val="00AE1942"/>
    <w:rsid w:val="00AE1BCA"/>
    <w:rsid w:val="00AE1BDA"/>
    <w:rsid w:val="00AE2125"/>
    <w:rsid w:val="00AE27D3"/>
    <w:rsid w:val="00AE3030"/>
    <w:rsid w:val="00AE3246"/>
    <w:rsid w:val="00AE372D"/>
    <w:rsid w:val="00AE3B81"/>
    <w:rsid w:val="00AE416E"/>
    <w:rsid w:val="00AE4774"/>
    <w:rsid w:val="00AE483F"/>
    <w:rsid w:val="00AE4B26"/>
    <w:rsid w:val="00AE4C1B"/>
    <w:rsid w:val="00AE4D11"/>
    <w:rsid w:val="00AE4D17"/>
    <w:rsid w:val="00AE5194"/>
    <w:rsid w:val="00AE562A"/>
    <w:rsid w:val="00AE5762"/>
    <w:rsid w:val="00AE5D14"/>
    <w:rsid w:val="00AE5EB7"/>
    <w:rsid w:val="00AE67FD"/>
    <w:rsid w:val="00AE6897"/>
    <w:rsid w:val="00AE68C0"/>
    <w:rsid w:val="00AE6A58"/>
    <w:rsid w:val="00AE6B9A"/>
    <w:rsid w:val="00AE73B2"/>
    <w:rsid w:val="00AE7616"/>
    <w:rsid w:val="00AE78AC"/>
    <w:rsid w:val="00AE79A4"/>
    <w:rsid w:val="00AE79F8"/>
    <w:rsid w:val="00AF0091"/>
    <w:rsid w:val="00AF0167"/>
    <w:rsid w:val="00AF04CF"/>
    <w:rsid w:val="00AF0876"/>
    <w:rsid w:val="00AF0DB2"/>
    <w:rsid w:val="00AF0EAA"/>
    <w:rsid w:val="00AF10C8"/>
    <w:rsid w:val="00AF1850"/>
    <w:rsid w:val="00AF1BE0"/>
    <w:rsid w:val="00AF1C9C"/>
    <w:rsid w:val="00AF1C9F"/>
    <w:rsid w:val="00AF1DC2"/>
    <w:rsid w:val="00AF1ECC"/>
    <w:rsid w:val="00AF1FE8"/>
    <w:rsid w:val="00AF2106"/>
    <w:rsid w:val="00AF245F"/>
    <w:rsid w:val="00AF26D6"/>
    <w:rsid w:val="00AF270B"/>
    <w:rsid w:val="00AF27CC"/>
    <w:rsid w:val="00AF2D00"/>
    <w:rsid w:val="00AF30BD"/>
    <w:rsid w:val="00AF32AF"/>
    <w:rsid w:val="00AF34A9"/>
    <w:rsid w:val="00AF382C"/>
    <w:rsid w:val="00AF3EC7"/>
    <w:rsid w:val="00AF3F63"/>
    <w:rsid w:val="00AF445B"/>
    <w:rsid w:val="00AF4625"/>
    <w:rsid w:val="00AF4635"/>
    <w:rsid w:val="00AF4D47"/>
    <w:rsid w:val="00AF5019"/>
    <w:rsid w:val="00AF5340"/>
    <w:rsid w:val="00AF5406"/>
    <w:rsid w:val="00AF5456"/>
    <w:rsid w:val="00AF54E8"/>
    <w:rsid w:val="00AF5582"/>
    <w:rsid w:val="00AF5AF6"/>
    <w:rsid w:val="00AF5E0C"/>
    <w:rsid w:val="00AF64C0"/>
    <w:rsid w:val="00AF6561"/>
    <w:rsid w:val="00AF65DE"/>
    <w:rsid w:val="00AF6A39"/>
    <w:rsid w:val="00AF6DF4"/>
    <w:rsid w:val="00AF7056"/>
    <w:rsid w:val="00AF7F95"/>
    <w:rsid w:val="00B003CC"/>
    <w:rsid w:val="00B00425"/>
    <w:rsid w:val="00B00E59"/>
    <w:rsid w:val="00B010F7"/>
    <w:rsid w:val="00B01B2F"/>
    <w:rsid w:val="00B01B68"/>
    <w:rsid w:val="00B02249"/>
    <w:rsid w:val="00B0263A"/>
    <w:rsid w:val="00B02DBE"/>
    <w:rsid w:val="00B0328C"/>
    <w:rsid w:val="00B034C3"/>
    <w:rsid w:val="00B034DF"/>
    <w:rsid w:val="00B0388E"/>
    <w:rsid w:val="00B0392A"/>
    <w:rsid w:val="00B03A2B"/>
    <w:rsid w:val="00B03B45"/>
    <w:rsid w:val="00B03E2F"/>
    <w:rsid w:val="00B04364"/>
    <w:rsid w:val="00B044B1"/>
    <w:rsid w:val="00B04901"/>
    <w:rsid w:val="00B04951"/>
    <w:rsid w:val="00B049BE"/>
    <w:rsid w:val="00B05AA5"/>
    <w:rsid w:val="00B05C2B"/>
    <w:rsid w:val="00B05CEF"/>
    <w:rsid w:val="00B06153"/>
    <w:rsid w:val="00B06386"/>
    <w:rsid w:val="00B0649D"/>
    <w:rsid w:val="00B065A1"/>
    <w:rsid w:val="00B067B8"/>
    <w:rsid w:val="00B068F8"/>
    <w:rsid w:val="00B06C45"/>
    <w:rsid w:val="00B06E6F"/>
    <w:rsid w:val="00B06F69"/>
    <w:rsid w:val="00B06F9F"/>
    <w:rsid w:val="00B0763E"/>
    <w:rsid w:val="00B076E5"/>
    <w:rsid w:val="00B07B8C"/>
    <w:rsid w:val="00B07CF8"/>
    <w:rsid w:val="00B07EAE"/>
    <w:rsid w:val="00B100FD"/>
    <w:rsid w:val="00B10343"/>
    <w:rsid w:val="00B107B8"/>
    <w:rsid w:val="00B10AB2"/>
    <w:rsid w:val="00B10C40"/>
    <w:rsid w:val="00B10F19"/>
    <w:rsid w:val="00B11027"/>
    <w:rsid w:val="00B11340"/>
    <w:rsid w:val="00B11470"/>
    <w:rsid w:val="00B1171E"/>
    <w:rsid w:val="00B1186C"/>
    <w:rsid w:val="00B122C9"/>
    <w:rsid w:val="00B12BB0"/>
    <w:rsid w:val="00B12FC4"/>
    <w:rsid w:val="00B1327D"/>
    <w:rsid w:val="00B13AEF"/>
    <w:rsid w:val="00B13B54"/>
    <w:rsid w:val="00B143C9"/>
    <w:rsid w:val="00B144BD"/>
    <w:rsid w:val="00B1464E"/>
    <w:rsid w:val="00B14BD3"/>
    <w:rsid w:val="00B14C25"/>
    <w:rsid w:val="00B14E8B"/>
    <w:rsid w:val="00B15048"/>
    <w:rsid w:val="00B15226"/>
    <w:rsid w:val="00B154DC"/>
    <w:rsid w:val="00B157F8"/>
    <w:rsid w:val="00B15A62"/>
    <w:rsid w:val="00B15C8E"/>
    <w:rsid w:val="00B16091"/>
    <w:rsid w:val="00B161A5"/>
    <w:rsid w:val="00B16B15"/>
    <w:rsid w:val="00B16B7F"/>
    <w:rsid w:val="00B16C65"/>
    <w:rsid w:val="00B16CF8"/>
    <w:rsid w:val="00B16F92"/>
    <w:rsid w:val="00B1784F"/>
    <w:rsid w:val="00B17C22"/>
    <w:rsid w:val="00B17D9C"/>
    <w:rsid w:val="00B17DB9"/>
    <w:rsid w:val="00B20618"/>
    <w:rsid w:val="00B208DA"/>
    <w:rsid w:val="00B20C08"/>
    <w:rsid w:val="00B2190B"/>
    <w:rsid w:val="00B2206E"/>
    <w:rsid w:val="00B22628"/>
    <w:rsid w:val="00B23060"/>
    <w:rsid w:val="00B230E4"/>
    <w:rsid w:val="00B2318F"/>
    <w:rsid w:val="00B236F9"/>
    <w:rsid w:val="00B23717"/>
    <w:rsid w:val="00B23764"/>
    <w:rsid w:val="00B23C00"/>
    <w:rsid w:val="00B23C76"/>
    <w:rsid w:val="00B24508"/>
    <w:rsid w:val="00B2492F"/>
    <w:rsid w:val="00B24CCC"/>
    <w:rsid w:val="00B25290"/>
    <w:rsid w:val="00B25673"/>
    <w:rsid w:val="00B256FF"/>
    <w:rsid w:val="00B25AA6"/>
    <w:rsid w:val="00B25AB1"/>
    <w:rsid w:val="00B25C59"/>
    <w:rsid w:val="00B25D01"/>
    <w:rsid w:val="00B26076"/>
    <w:rsid w:val="00B26E19"/>
    <w:rsid w:val="00B26EE1"/>
    <w:rsid w:val="00B270E1"/>
    <w:rsid w:val="00B275E3"/>
    <w:rsid w:val="00B27886"/>
    <w:rsid w:val="00B278E7"/>
    <w:rsid w:val="00B278F0"/>
    <w:rsid w:val="00B27935"/>
    <w:rsid w:val="00B279DF"/>
    <w:rsid w:val="00B27CD8"/>
    <w:rsid w:val="00B302E8"/>
    <w:rsid w:val="00B30327"/>
    <w:rsid w:val="00B3090D"/>
    <w:rsid w:val="00B30C21"/>
    <w:rsid w:val="00B30D26"/>
    <w:rsid w:val="00B31161"/>
    <w:rsid w:val="00B314D0"/>
    <w:rsid w:val="00B31581"/>
    <w:rsid w:val="00B31672"/>
    <w:rsid w:val="00B31D53"/>
    <w:rsid w:val="00B320F3"/>
    <w:rsid w:val="00B326C2"/>
    <w:rsid w:val="00B32E6D"/>
    <w:rsid w:val="00B332AF"/>
    <w:rsid w:val="00B3337E"/>
    <w:rsid w:val="00B33726"/>
    <w:rsid w:val="00B3390D"/>
    <w:rsid w:val="00B33BF5"/>
    <w:rsid w:val="00B33EB5"/>
    <w:rsid w:val="00B34387"/>
    <w:rsid w:val="00B34A95"/>
    <w:rsid w:val="00B34C29"/>
    <w:rsid w:val="00B34CB8"/>
    <w:rsid w:val="00B35805"/>
    <w:rsid w:val="00B35888"/>
    <w:rsid w:val="00B35E3F"/>
    <w:rsid w:val="00B35EBB"/>
    <w:rsid w:val="00B35FE2"/>
    <w:rsid w:val="00B360D3"/>
    <w:rsid w:val="00B36663"/>
    <w:rsid w:val="00B36EA6"/>
    <w:rsid w:val="00B371D0"/>
    <w:rsid w:val="00B37335"/>
    <w:rsid w:val="00B37AC7"/>
    <w:rsid w:val="00B40249"/>
    <w:rsid w:val="00B40298"/>
    <w:rsid w:val="00B40463"/>
    <w:rsid w:val="00B40709"/>
    <w:rsid w:val="00B40B6D"/>
    <w:rsid w:val="00B4116F"/>
    <w:rsid w:val="00B411CA"/>
    <w:rsid w:val="00B41630"/>
    <w:rsid w:val="00B419E7"/>
    <w:rsid w:val="00B42107"/>
    <w:rsid w:val="00B42633"/>
    <w:rsid w:val="00B42A0C"/>
    <w:rsid w:val="00B42A46"/>
    <w:rsid w:val="00B42F08"/>
    <w:rsid w:val="00B43116"/>
    <w:rsid w:val="00B4365D"/>
    <w:rsid w:val="00B43804"/>
    <w:rsid w:val="00B43812"/>
    <w:rsid w:val="00B43D96"/>
    <w:rsid w:val="00B4449D"/>
    <w:rsid w:val="00B44597"/>
    <w:rsid w:val="00B44846"/>
    <w:rsid w:val="00B44E18"/>
    <w:rsid w:val="00B44EDE"/>
    <w:rsid w:val="00B450E4"/>
    <w:rsid w:val="00B452D6"/>
    <w:rsid w:val="00B45415"/>
    <w:rsid w:val="00B45680"/>
    <w:rsid w:val="00B458AD"/>
    <w:rsid w:val="00B45970"/>
    <w:rsid w:val="00B45BFE"/>
    <w:rsid w:val="00B45C7B"/>
    <w:rsid w:val="00B4604B"/>
    <w:rsid w:val="00B467A1"/>
    <w:rsid w:val="00B47153"/>
    <w:rsid w:val="00B476BB"/>
    <w:rsid w:val="00B476E6"/>
    <w:rsid w:val="00B47801"/>
    <w:rsid w:val="00B47AE7"/>
    <w:rsid w:val="00B47C40"/>
    <w:rsid w:val="00B47EB7"/>
    <w:rsid w:val="00B50176"/>
    <w:rsid w:val="00B50544"/>
    <w:rsid w:val="00B5080C"/>
    <w:rsid w:val="00B50937"/>
    <w:rsid w:val="00B50D57"/>
    <w:rsid w:val="00B50FC2"/>
    <w:rsid w:val="00B5104B"/>
    <w:rsid w:val="00B51A12"/>
    <w:rsid w:val="00B5211A"/>
    <w:rsid w:val="00B524D5"/>
    <w:rsid w:val="00B525FA"/>
    <w:rsid w:val="00B52843"/>
    <w:rsid w:val="00B529A7"/>
    <w:rsid w:val="00B52C45"/>
    <w:rsid w:val="00B52E47"/>
    <w:rsid w:val="00B52FC5"/>
    <w:rsid w:val="00B5311D"/>
    <w:rsid w:val="00B536FB"/>
    <w:rsid w:val="00B54129"/>
    <w:rsid w:val="00B54338"/>
    <w:rsid w:val="00B544D3"/>
    <w:rsid w:val="00B544EC"/>
    <w:rsid w:val="00B54505"/>
    <w:rsid w:val="00B545BD"/>
    <w:rsid w:val="00B54D78"/>
    <w:rsid w:val="00B54EBC"/>
    <w:rsid w:val="00B54F57"/>
    <w:rsid w:val="00B55946"/>
    <w:rsid w:val="00B55D86"/>
    <w:rsid w:val="00B564B7"/>
    <w:rsid w:val="00B566F3"/>
    <w:rsid w:val="00B56B38"/>
    <w:rsid w:val="00B56D62"/>
    <w:rsid w:val="00B570AB"/>
    <w:rsid w:val="00B5718F"/>
    <w:rsid w:val="00B571A1"/>
    <w:rsid w:val="00B571E0"/>
    <w:rsid w:val="00B5787E"/>
    <w:rsid w:val="00B57D6C"/>
    <w:rsid w:val="00B57FA3"/>
    <w:rsid w:val="00B600A3"/>
    <w:rsid w:val="00B601AB"/>
    <w:rsid w:val="00B603A3"/>
    <w:rsid w:val="00B60972"/>
    <w:rsid w:val="00B609C3"/>
    <w:rsid w:val="00B60B06"/>
    <w:rsid w:val="00B613B7"/>
    <w:rsid w:val="00B6141F"/>
    <w:rsid w:val="00B61554"/>
    <w:rsid w:val="00B61E0A"/>
    <w:rsid w:val="00B622BA"/>
    <w:rsid w:val="00B62960"/>
    <w:rsid w:val="00B629CA"/>
    <w:rsid w:val="00B62D41"/>
    <w:rsid w:val="00B62FBA"/>
    <w:rsid w:val="00B631B9"/>
    <w:rsid w:val="00B63AF6"/>
    <w:rsid w:val="00B6421C"/>
    <w:rsid w:val="00B64399"/>
    <w:rsid w:val="00B6443C"/>
    <w:rsid w:val="00B6475A"/>
    <w:rsid w:val="00B648A0"/>
    <w:rsid w:val="00B64F58"/>
    <w:rsid w:val="00B65339"/>
    <w:rsid w:val="00B659BC"/>
    <w:rsid w:val="00B65BF9"/>
    <w:rsid w:val="00B661FF"/>
    <w:rsid w:val="00B66283"/>
    <w:rsid w:val="00B66357"/>
    <w:rsid w:val="00B66402"/>
    <w:rsid w:val="00B66722"/>
    <w:rsid w:val="00B667EE"/>
    <w:rsid w:val="00B66B7F"/>
    <w:rsid w:val="00B66C85"/>
    <w:rsid w:val="00B66DC1"/>
    <w:rsid w:val="00B66E22"/>
    <w:rsid w:val="00B66E94"/>
    <w:rsid w:val="00B67051"/>
    <w:rsid w:val="00B67303"/>
    <w:rsid w:val="00B67530"/>
    <w:rsid w:val="00B67CF7"/>
    <w:rsid w:val="00B67FA6"/>
    <w:rsid w:val="00B700CB"/>
    <w:rsid w:val="00B70146"/>
    <w:rsid w:val="00B704DB"/>
    <w:rsid w:val="00B7084F"/>
    <w:rsid w:val="00B70885"/>
    <w:rsid w:val="00B7094A"/>
    <w:rsid w:val="00B70F5B"/>
    <w:rsid w:val="00B71E06"/>
    <w:rsid w:val="00B72046"/>
    <w:rsid w:val="00B7296B"/>
    <w:rsid w:val="00B72AFE"/>
    <w:rsid w:val="00B730DF"/>
    <w:rsid w:val="00B737C0"/>
    <w:rsid w:val="00B737F1"/>
    <w:rsid w:val="00B73AF1"/>
    <w:rsid w:val="00B745DB"/>
    <w:rsid w:val="00B750EE"/>
    <w:rsid w:val="00B75472"/>
    <w:rsid w:val="00B763B3"/>
    <w:rsid w:val="00B764DE"/>
    <w:rsid w:val="00B76B77"/>
    <w:rsid w:val="00B76BC4"/>
    <w:rsid w:val="00B7764F"/>
    <w:rsid w:val="00B7785F"/>
    <w:rsid w:val="00B77C97"/>
    <w:rsid w:val="00B800BE"/>
    <w:rsid w:val="00B80B6F"/>
    <w:rsid w:val="00B80C17"/>
    <w:rsid w:val="00B80CD6"/>
    <w:rsid w:val="00B80D6C"/>
    <w:rsid w:val="00B817AA"/>
    <w:rsid w:val="00B81AEE"/>
    <w:rsid w:val="00B81CB6"/>
    <w:rsid w:val="00B81DBE"/>
    <w:rsid w:val="00B820AC"/>
    <w:rsid w:val="00B82418"/>
    <w:rsid w:val="00B828B8"/>
    <w:rsid w:val="00B82D17"/>
    <w:rsid w:val="00B83053"/>
    <w:rsid w:val="00B833A2"/>
    <w:rsid w:val="00B8388B"/>
    <w:rsid w:val="00B83A35"/>
    <w:rsid w:val="00B83A8D"/>
    <w:rsid w:val="00B83CFE"/>
    <w:rsid w:val="00B83D0E"/>
    <w:rsid w:val="00B83DAF"/>
    <w:rsid w:val="00B8403D"/>
    <w:rsid w:val="00B8408A"/>
    <w:rsid w:val="00B8410F"/>
    <w:rsid w:val="00B841FD"/>
    <w:rsid w:val="00B849D4"/>
    <w:rsid w:val="00B85064"/>
    <w:rsid w:val="00B85262"/>
    <w:rsid w:val="00B85275"/>
    <w:rsid w:val="00B8534F"/>
    <w:rsid w:val="00B861C4"/>
    <w:rsid w:val="00B86234"/>
    <w:rsid w:val="00B864FC"/>
    <w:rsid w:val="00B86574"/>
    <w:rsid w:val="00B86641"/>
    <w:rsid w:val="00B87003"/>
    <w:rsid w:val="00B8752B"/>
    <w:rsid w:val="00B87616"/>
    <w:rsid w:val="00B876A5"/>
    <w:rsid w:val="00B87718"/>
    <w:rsid w:val="00B87AEA"/>
    <w:rsid w:val="00B90097"/>
    <w:rsid w:val="00B915F4"/>
    <w:rsid w:val="00B916BC"/>
    <w:rsid w:val="00B91772"/>
    <w:rsid w:val="00B918D7"/>
    <w:rsid w:val="00B91944"/>
    <w:rsid w:val="00B91AC3"/>
    <w:rsid w:val="00B91C76"/>
    <w:rsid w:val="00B91D8C"/>
    <w:rsid w:val="00B923D0"/>
    <w:rsid w:val="00B9247F"/>
    <w:rsid w:val="00B92875"/>
    <w:rsid w:val="00B9297E"/>
    <w:rsid w:val="00B92BA6"/>
    <w:rsid w:val="00B92D0C"/>
    <w:rsid w:val="00B932A3"/>
    <w:rsid w:val="00B935E9"/>
    <w:rsid w:val="00B93A71"/>
    <w:rsid w:val="00B93CE6"/>
    <w:rsid w:val="00B93F64"/>
    <w:rsid w:val="00B9482C"/>
    <w:rsid w:val="00B94DA6"/>
    <w:rsid w:val="00B94DCF"/>
    <w:rsid w:val="00B94FD6"/>
    <w:rsid w:val="00B9506C"/>
    <w:rsid w:val="00B954D5"/>
    <w:rsid w:val="00B9569C"/>
    <w:rsid w:val="00B960D9"/>
    <w:rsid w:val="00B964CA"/>
    <w:rsid w:val="00B9692C"/>
    <w:rsid w:val="00B96ACE"/>
    <w:rsid w:val="00B97277"/>
    <w:rsid w:val="00B97385"/>
    <w:rsid w:val="00B97801"/>
    <w:rsid w:val="00BA0679"/>
    <w:rsid w:val="00BA0EBC"/>
    <w:rsid w:val="00BA11A5"/>
    <w:rsid w:val="00BA12D6"/>
    <w:rsid w:val="00BA1C4B"/>
    <w:rsid w:val="00BA1EE0"/>
    <w:rsid w:val="00BA238A"/>
    <w:rsid w:val="00BA23C8"/>
    <w:rsid w:val="00BA25ED"/>
    <w:rsid w:val="00BA26C3"/>
    <w:rsid w:val="00BA26CA"/>
    <w:rsid w:val="00BA2701"/>
    <w:rsid w:val="00BA283E"/>
    <w:rsid w:val="00BA29D6"/>
    <w:rsid w:val="00BA31DD"/>
    <w:rsid w:val="00BA32B9"/>
    <w:rsid w:val="00BA3399"/>
    <w:rsid w:val="00BA3485"/>
    <w:rsid w:val="00BA357C"/>
    <w:rsid w:val="00BA35A5"/>
    <w:rsid w:val="00BA3F45"/>
    <w:rsid w:val="00BA439A"/>
    <w:rsid w:val="00BA446A"/>
    <w:rsid w:val="00BA4691"/>
    <w:rsid w:val="00BA4AEB"/>
    <w:rsid w:val="00BA4FF1"/>
    <w:rsid w:val="00BA51DE"/>
    <w:rsid w:val="00BA52E3"/>
    <w:rsid w:val="00BA5656"/>
    <w:rsid w:val="00BA56C9"/>
    <w:rsid w:val="00BA58D4"/>
    <w:rsid w:val="00BA5FD7"/>
    <w:rsid w:val="00BA6C8A"/>
    <w:rsid w:val="00BA6FC9"/>
    <w:rsid w:val="00BA7415"/>
    <w:rsid w:val="00BA75A5"/>
    <w:rsid w:val="00BA76C0"/>
    <w:rsid w:val="00BA7A6B"/>
    <w:rsid w:val="00BA7CD2"/>
    <w:rsid w:val="00BA7E24"/>
    <w:rsid w:val="00BB02A5"/>
    <w:rsid w:val="00BB07BE"/>
    <w:rsid w:val="00BB09A5"/>
    <w:rsid w:val="00BB0BB1"/>
    <w:rsid w:val="00BB18F7"/>
    <w:rsid w:val="00BB1986"/>
    <w:rsid w:val="00BB1ABA"/>
    <w:rsid w:val="00BB214A"/>
    <w:rsid w:val="00BB28CE"/>
    <w:rsid w:val="00BB2E01"/>
    <w:rsid w:val="00BB2EC7"/>
    <w:rsid w:val="00BB32DD"/>
    <w:rsid w:val="00BB35CB"/>
    <w:rsid w:val="00BB3ABB"/>
    <w:rsid w:val="00BB3C41"/>
    <w:rsid w:val="00BB3D38"/>
    <w:rsid w:val="00BB3F19"/>
    <w:rsid w:val="00BB437F"/>
    <w:rsid w:val="00BB44E7"/>
    <w:rsid w:val="00BB46A6"/>
    <w:rsid w:val="00BB48DA"/>
    <w:rsid w:val="00BB4D74"/>
    <w:rsid w:val="00BB52F4"/>
    <w:rsid w:val="00BB5D64"/>
    <w:rsid w:val="00BB61B2"/>
    <w:rsid w:val="00BB6327"/>
    <w:rsid w:val="00BB680E"/>
    <w:rsid w:val="00BB6AF6"/>
    <w:rsid w:val="00BB6E01"/>
    <w:rsid w:val="00BB7115"/>
    <w:rsid w:val="00BB71C1"/>
    <w:rsid w:val="00BB74AA"/>
    <w:rsid w:val="00BB74AD"/>
    <w:rsid w:val="00BB7954"/>
    <w:rsid w:val="00BC0194"/>
    <w:rsid w:val="00BC02C9"/>
    <w:rsid w:val="00BC031D"/>
    <w:rsid w:val="00BC03B3"/>
    <w:rsid w:val="00BC047E"/>
    <w:rsid w:val="00BC05CB"/>
    <w:rsid w:val="00BC0860"/>
    <w:rsid w:val="00BC0CE5"/>
    <w:rsid w:val="00BC0ECB"/>
    <w:rsid w:val="00BC1106"/>
    <w:rsid w:val="00BC1870"/>
    <w:rsid w:val="00BC1E7E"/>
    <w:rsid w:val="00BC2175"/>
    <w:rsid w:val="00BC221D"/>
    <w:rsid w:val="00BC2469"/>
    <w:rsid w:val="00BC2778"/>
    <w:rsid w:val="00BC27D7"/>
    <w:rsid w:val="00BC2821"/>
    <w:rsid w:val="00BC2936"/>
    <w:rsid w:val="00BC2CA1"/>
    <w:rsid w:val="00BC3051"/>
    <w:rsid w:val="00BC3132"/>
    <w:rsid w:val="00BC334D"/>
    <w:rsid w:val="00BC34F5"/>
    <w:rsid w:val="00BC3DCA"/>
    <w:rsid w:val="00BC3E56"/>
    <w:rsid w:val="00BC411B"/>
    <w:rsid w:val="00BC4249"/>
    <w:rsid w:val="00BC4493"/>
    <w:rsid w:val="00BC4712"/>
    <w:rsid w:val="00BC4743"/>
    <w:rsid w:val="00BC4819"/>
    <w:rsid w:val="00BC49EE"/>
    <w:rsid w:val="00BC50CA"/>
    <w:rsid w:val="00BC53C6"/>
    <w:rsid w:val="00BC5533"/>
    <w:rsid w:val="00BC5579"/>
    <w:rsid w:val="00BC5BC7"/>
    <w:rsid w:val="00BC5EAA"/>
    <w:rsid w:val="00BC605D"/>
    <w:rsid w:val="00BC6EBE"/>
    <w:rsid w:val="00BC702E"/>
    <w:rsid w:val="00BC7582"/>
    <w:rsid w:val="00BC7A4B"/>
    <w:rsid w:val="00BC7C9B"/>
    <w:rsid w:val="00BD0968"/>
    <w:rsid w:val="00BD0D85"/>
    <w:rsid w:val="00BD0DC8"/>
    <w:rsid w:val="00BD0E68"/>
    <w:rsid w:val="00BD0F78"/>
    <w:rsid w:val="00BD1038"/>
    <w:rsid w:val="00BD11C5"/>
    <w:rsid w:val="00BD1596"/>
    <w:rsid w:val="00BD15B4"/>
    <w:rsid w:val="00BD19CA"/>
    <w:rsid w:val="00BD21B5"/>
    <w:rsid w:val="00BD26AF"/>
    <w:rsid w:val="00BD339F"/>
    <w:rsid w:val="00BD3889"/>
    <w:rsid w:val="00BD39FA"/>
    <w:rsid w:val="00BD3EBA"/>
    <w:rsid w:val="00BD3FD2"/>
    <w:rsid w:val="00BD4150"/>
    <w:rsid w:val="00BD41DC"/>
    <w:rsid w:val="00BD41F6"/>
    <w:rsid w:val="00BD4334"/>
    <w:rsid w:val="00BD4585"/>
    <w:rsid w:val="00BD45A5"/>
    <w:rsid w:val="00BD4793"/>
    <w:rsid w:val="00BD48B9"/>
    <w:rsid w:val="00BD4A42"/>
    <w:rsid w:val="00BD4AEF"/>
    <w:rsid w:val="00BD4AFA"/>
    <w:rsid w:val="00BD546F"/>
    <w:rsid w:val="00BD555A"/>
    <w:rsid w:val="00BD574C"/>
    <w:rsid w:val="00BD5780"/>
    <w:rsid w:val="00BD6216"/>
    <w:rsid w:val="00BD662C"/>
    <w:rsid w:val="00BD6EEC"/>
    <w:rsid w:val="00BD7098"/>
    <w:rsid w:val="00BD7A00"/>
    <w:rsid w:val="00BD7C93"/>
    <w:rsid w:val="00BE01F6"/>
    <w:rsid w:val="00BE0959"/>
    <w:rsid w:val="00BE0CD0"/>
    <w:rsid w:val="00BE0F2B"/>
    <w:rsid w:val="00BE0F36"/>
    <w:rsid w:val="00BE0F65"/>
    <w:rsid w:val="00BE1269"/>
    <w:rsid w:val="00BE1445"/>
    <w:rsid w:val="00BE14C3"/>
    <w:rsid w:val="00BE1979"/>
    <w:rsid w:val="00BE1DB8"/>
    <w:rsid w:val="00BE1E30"/>
    <w:rsid w:val="00BE23E3"/>
    <w:rsid w:val="00BE2A10"/>
    <w:rsid w:val="00BE2BDA"/>
    <w:rsid w:val="00BE31FE"/>
    <w:rsid w:val="00BE349C"/>
    <w:rsid w:val="00BE3621"/>
    <w:rsid w:val="00BE394C"/>
    <w:rsid w:val="00BE4293"/>
    <w:rsid w:val="00BE457C"/>
    <w:rsid w:val="00BE4A35"/>
    <w:rsid w:val="00BE4F9F"/>
    <w:rsid w:val="00BE5037"/>
    <w:rsid w:val="00BE5301"/>
    <w:rsid w:val="00BE537F"/>
    <w:rsid w:val="00BE53C1"/>
    <w:rsid w:val="00BE5484"/>
    <w:rsid w:val="00BE5515"/>
    <w:rsid w:val="00BE55EB"/>
    <w:rsid w:val="00BE5612"/>
    <w:rsid w:val="00BE5FDE"/>
    <w:rsid w:val="00BE62F5"/>
    <w:rsid w:val="00BE67DD"/>
    <w:rsid w:val="00BE6A13"/>
    <w:rsid w:val="00BE6EFC"/>
    <w:rsid w:val="00BE724A"/>
    <w:rsid w:val="00BE75A4"/>
    <w:rsid w:val="00BE78E4"/>
    <w:rsid w:val="00BE7BE4"/>
    <w:rsid w:val="00BE7CDC"/>
    <w:rsid w:val="00BE7CDF"/>
    <w:rsid w:val="00BF0271"/>
    <w:rsid w:val="00BF101A"/>
    <w:rsid w:val="00BF1224"/>
    <w:rsid w:val="00BF133F"/>
    <w:rsid w:val="00BF13B7"/>
    <w:rsid w:val="00BF1667"/>
    <w:rsid w:val="00BF1C50"/>
    <w:rsid w:val="00BF1DA5"/>
    <w:rsid w:val="00BF22E3"/>
    <w:rsid w:val="00BF26F6"/>
    <w:rsid w:val="00BF30E2"/>
    <w:rsid w:val="00BF361B"/>
    <w:rsid w:val="00BF3FD7"/>
    <w:rsid w:val="00BF417A"/>
    <w:rsid w:val="00BF441D"/>
    <w:rsid w:val="00BF4579"/>
    <w:rsid w:val="00BF4A39"/>
    <w:rsid w:val="00BF4B9D"/>
    <w:rsid w:val="00BF4D6A"/>
    <w:rsid w:val="00BF4E0C"/>
    <w:rsid w:val="00BF4E2C"/>
    <w:rsid w:val="00BF4EBE"/>
    <w:rsid w:val="00BF505D"/>
    <w:rsid w:val="00BF5898"/>
    <w:rsid w:val="00BF590D"/>
    <w:rsid w:val="00BF5BDD"/>
    <w:rsid w:val="00BF5BEC"/>
    <w:rsid w:val="00BF65A2"/>
    <w:rsid w:val="00BF66BD"/>
    <w:rsid w:val="00BF69C8"/>
    <w:rsid w:val="00BF6DB0"/>
    <w:rsid w:val="00BF702A"/>
    <w:rsid w:val="00BF717A"/>
    <w:rsid w:val="00BF7442"/>
    <w:rsid w:val="00BF74F4"/>
    <w:rsid w:val="00BF7D6E"/>
    <w:rsid w:val="00BF7FC3"/>
    <w:rsid w:val="00C005E2"/>
    <w:rsid w:val="00C0090B"/>
    <w:rsid w:val="00C00D5B"/>
    <w:rsid w:val="00C00E4C"/>
    <w:rsid w:val="00C018F0"/>
    <w:rsid w:val="00C02004"/>
    <w:rsid w:val="00C029C3"/>
    <w:rsid w:val="00C029F3"/>
    <w:rsid w:val="00C02A39"/>
    <w:rsid w:val="00C02EC1"/>
    <w:rsid w:val="00C030CE"/>
    <w:rsid w:val="00C0382C"/>
    <w:rsid w:val="00C03905"/>
    <w:rsid w:val="00C0398B"/>
    <w:rsid w:val="00C03B0C"/>
    <w:rsid w:val="00C03F44"/>
    <w:rsid w:val="00C0418D"/>
    <w:rsid w:val="00C043BC"/>
    <w:rsid w:val="00C04681"/>
    <w:rsid w:val="00C04AE0"/>
    <w:rsid w:val="00C04BDF"/>
    <w:rsid w:val="00C052EB"/>
    <w:rsid w:val="00C05476"/>
    <w:rsid w:val="00C05626"/>
    <w:rsid w:val="00C0568E"/>
    <w:rsid w:val="00C056C3"/>
    <w:rsid w:val="00C05F5E"/>
    <w:rsid w:val="00C06128"/>
    <w:rsid w:val="00C06852"/>
    <w:rsid w:val="00C068FB"/>
    <w:rsid w:val="00C07A1B"/>
    <w:rsid w:val="00C10147"/>
    <w:rsid w:val="00C10632"/>
    <w:rsid w:val="00C109B3"/>
    <w:rsid w:val="00C10A4B"/>
    <w:rsid w:val="00C1138C"/>
    <w:rsid w:val="00C114DE"/>
    <w:rsid w:val="00C11552"/>
    <w:rsid w:val="00C118BD"/>
    <w:rsid w:val="00C11B33"/>
    <w:rsid w:val="00C11DC9"/>
    <w:rsid w:val="00C11F26"/>
    <w:rsid w:val="00C12401"/>
    <w:rsid w:val="00C12439"/>
    <w:rsid w:val="00C126BA"/>
    <w:rsid w:val="00C12DA5"/>
    <w:rsid w:val="00C132FF"/>
    <w:rsid w:val="00C134C4"/>
    <w:rsid w:val="00C1354C"/>
    <w:rsid w:val="00C13B57"/>
    <w:rsid w:val="00C13D25"/>
    <w:rsid w:val="00C13F15"/>
    <w:rsid w:val="00C144A8"/>
    <w:rsid w:val="00C14879"/>
    <w:rsid w:val="00C149EE"/>
    <w:rsid w:val="00C14DFA"/>
    <w:rsid w:val="00C15442"/>
    <w:rsid w:val="00C15465"/>
    <w:rsid w:val="00C15567"/>
    <w:rsid w:val="00C1577E"/>
    <w:rsid w:val="00C15DD9"/>
    <w:rsid w:val="00C15E5B"/>
    <w:rsid w:val="00C160D7"/>
    <w:rsid w:val="00C1615D"/>
    <w:rsid w:val="00C165E0"/>
    <w:rsid w:val="00C167D0"/>
    <w:rsid w:val="00C171A9"/>
    <w:rsid w:val="00C17211"/>
    <w:rsid w:val="00C17AEC"/>
    <w:rsid w:val="00C17B57"/>
    <w:rsid w:val="00C17EE6"/>
    <w:rsid w:val="00C17F93"/>
    <w:rsid w:val="00C20522"/>
    <w:rsid w:val="00C20615"/>
    <w:rsid w:val="00C206DC"/>
    <w:rsid w:val="00C20808"/>
    <w:rsid w:val="00C20ADC"/>
    <w:rsid w:val="00C20B22"/>
    <w:rsid w:val="00C20BD4"/>
    <w:rsid w:val="00C20C19"/>
    <w:rsid w:val="00C20D3E"/>
    <w:rsid w:val="00C20E74"/>
    <w:rsid w:val="00C210C0"/>
    <w:rsid w:val="00C21104"/>
    <w:rsid w:val="00C21260"/>
    <w:rsid w:val="00C2157B"/>
    <w:rsid w:val="00C215F3"/>
    <w:rsid w:val="00C21868"/>
    <w:rsid w:val="00C218F1"/>
    <w:rsid w:val="00C21A8F"/>
    <w:rsid w:val="00C21F72"/>
    <w:rsid w:val="00C220CE"/>
    <w:rsid w:val="00C2215E"/>
    <w:rsid w:val="00C2238C"/>
    <w:rsid w:val="00C225DC"/>
    <w:rsid w:val="00C22654"/>
    <w:rsid w:val="00C236E0"/>
    <w:rsid w:val="00C2397C"/>
    <w:rsid w:val="00C23F6A"/>
    <w:rsid w:val="00C24125"/>
    <w:rsid w:val="00C243EE"/>
    <w:rsid w:val="00C249F1"/>
    <w:rsid w:val="00C24BBC"/>
    <w:rsid w:val="00C25535"/>
    <w:rsid w:val="00C2555A"/>
    <w:rsid w:val="00C2589F"/>
    <w:rsid w:val="00C2598D"/>
    <w:rsid w:val="00C26423"/>
    <w:rsid w:val="00C2665D"/>
    <w:rsid w:val="00C26697"/>
    <w:rsid w:val="00C26AE1"/>
    <w:rsid w:val="00C27016"/>
    <w:rsid w:val="00C2729E"/>
    <w:rsid w:val="00C272E9"/>
    <w:rsid w:val="00C278A4"/>
    <w:rsid w:val="00C27B38"/>
    <w:rsid w:val="00C30221"/>
    <w:rsid w:val="00C303DA"/>
    <w:rsid w:val="00C3060A"/>
    <w:rsid w:val="00C30957"/>
    <w:rsid w:val="00C30A35"/>
    <w:rsid w:val="00C30E53"/>
    <w:rsid w:val="00C30E55"/>
    <w:rsid w:val="00C30E7F"/>
    <w:rsid w:val="00C30F37"/>
    <w:rsid w:val="00C31122"/>
    <w:rsid w:val="00C311FC"/>
    <w:rsid w:val="00C31689"/>
    <w:rsid w:val="00C3171D"/>
    <w:rsid w:val="00C319D2"/>
    <w:rsid w:val="00C319DA"/>
    <w:rsid w:val="00C32113"/>
    <w:rsid w:val="00C32510"/>
    <w:rsid w:val="00C32751"/>
    <w:rsid w:val="00C32DF2"/>
    <w:rsid w:val="00C334A2"/>
    <w:rsid w:val="00C3393C"/>
    <w:rsid w:val="00C33C40"/>
    <w:rsid w:val="00C33C45"/>
    <w:rsid w:val="00C34623"/>
    <w:rsid w:val="00C35342"/>
    <w:rsid w:val="00C3545B"/>
    <w:rsid w:val="00C35A77"/>
    <w:rsid w:val="00C35CDF"/>
    <w:rsid w:val="00C36453"/>
    <w:rsid w:val="00C36911"/>
    <w:rsid w:val="00C36963"/>
    <w:rsid w:val="00C36C19"/>
    <w:rsid w:val="00C36E1E"/>
    <w:rsid w:val="00C36EAC"/>
    <w:rsid w:val="00C3704D"/>
    <w:rsid w:val="00C376B2"/>
    <w:rsid w:val="00C37802"/>
    <w:rsid w:val="00C37C84"/>
    <w:rsid w:val="00C37F1F"/>
    <w:rsid w:val="00C40443"/>
    <w:rsid w:val="00C4091B"/>
    <w:rsid w:val="00C41713"/>
    <w:rsid w:val="00C41A2A"/>
    <w:rsid w:val="00C41E8E"/>
    <w:rsid w:val="00C41F99"/>
    <w:rsid w:val="00C42067"/>
    <w:rsid w:val="00C424A3"/>
    <w:rsid w:val="00C42570"/>
    <w:rsid w:val="00C4267D"/>
    <w:rsid w:val="00C4284C"/>
    <w:rsid w:val="00C4285A"/>
    <w:rsid w:val="00C42E5F"/>
    <w:rsid w:val="00C436F3"/>
    <w:rsid w:val="00C43AEF"/>
    <w:rsid w:val="00C43CB3"/>
    <w:rsid w:val="00C43EF9"/>
    <w:rsid w:val="00C440E6"/>
    <w:rsid w:val="00C441E5"/>
    <w:rsid w:val="00C4489E"/>
    <w:rsid w:val="00C44ADC"/>
    <w:rsid w:val="00C44B9C"/>
    <w:rsid w:val="00C45005"/>
    <w:rsid w:val="00C45195"/>
    <w:rsid w:val="00C452D9"/>
    <w:rsid w:val="00C4587B"/>
    <w:rsid w:val="00C459F5"/>
    <w:rsid w:val="00C45E6B"/>
    <w:rsid w:val="00C45EEA"/>
    <w:rsid w:val="00C46182"/>
    <w:rsid w:val="00C461C1"/>
    <w:rsid w:val="00C4621F"/>
    <w:rsid w:val="00C467A0"/>
    <w:rsid w:val="00C46B7E"/>
    <w:rsid w:val="00C4735B"/>
    <w:rsid w:val="00C474A1"/>
    <w:rsid w:val="00C47794"/>
    <w:rsid w:val="00C47DEE"/>
    <w:rsid w:val="00C47F9E"/>
    <w:rsid w:val="00C504DB"/>
    <w:rsid w:val="00C508D2"/>
    <w:rsid w:val="00C50CE4"/>
    <w:rsid w:val="00C5135C"/>
    <w:rsid w:val="00C517E6"/>
    <w:rsid w:val="00C52754"/>
    <w:rsid w:val="00C52A4A"/>
    <w:rsid w:val="00C52B54"/>
    <w:rsid w:val="00C52FD7"/>
    <w:rsid w:val="00C5312C"/>
    <w:rsid w:val="00C53462"/>
    <w:rsid w:val="00C535D5"/>
    <w:rsid w:val="00C53CEE"/>
    <w:rsid w:val="00C53E25"/>
    <w:rsid w:val="00C54033"/>
    <w:rsid w:val="00C54120"/>
    <w:rsid w:val="00C5453E"/>
    <w:rsid w:val="00C54B16"/>
    <w:rsid w:val="00C54F3B"/>
    <w:rsid w:val="00C55296"/>
    <w:rsid w:val="00C557D1"/>
    <w:rsid w:val="00C558BC"/>
    <w:rsid w:val="00C55A7B"/>
    <w:rsid w:val="00C55EE9"/>
    <w:rsid w:val="00C55F73"/>
    <w:rsid w:val="00C56761"/>
    <w:rsid w:val="00C56846"/>
    <w:rsid w:val="00C56A7B"/>
    <w:rsid w:val="00C56B85"/>
    <w:rsid w:val="00C5704E"/>
    <w:rsid w:val="00C5709E"/>
    <w:rsid w:val="00C572D4"/>
    <w:rsid w:val="00C572D7"/>
    <w:rsid w:val="00C57B25"/>
    <w:rsid w:val="00C60194"/>
    <w:rsid w:val="00C606D0"/>
    <w:rsid w:val="00C607A9"/>
    <w:rsid w:val="00C60800"/>
    <w:rsid w:val="00C60BD6"/>
    <w:rsid w:val="00C60CF8"/>
    <w:rsid w:val="00C60DF6"/>
    <w:rsid w:val="00C60EE3"/>
    <w:rsid w:val="00C612E5"/>
    <w:rsid w:val="00C61B4F"/>
    <w:rsid w:val="00C61C0E"/>
    <w:rsid w:val="00C61D91"/>
    <w:rsid w:val="00C61DCD"/>
    <w:rsid w:val="00C620AE"/>
    <w:rsid w:val="00C6352E"/>
    <w:rsid w:val="00C638B8"/>
    <w:rsid w:val="00C63B32"/>
    <w:rsid w:val="00C63C98"/>
    <w:rsid w:val="00C63CAB"/>
    <w:rsid w:val="00C63F1F"/>
    <w:rsid w:val="00C64257"/>
    <w:rsid w:val="00C65866"/>
    <w:rsid w:val="00C65D1D"/>
    <w:rsid w:val="00C66AB1"/>
    <w:rsid w:val="00C66C58"/>
    <w:rsid w:val="00C66FC2"/>
    <w:rsid w:val="00C670B4"/>
    <w:rsid w:val="00C671DB"/>
    <w:rsid w:val="00C67912"/>
    <w:rsid w:val="00C67D4F"/>
    <w:rsid w:val="00C700E8"/>
    <w:rsid w:val="00C70413"/>
    <w:rsid w:val="00C71093"/>
    <w:rsid w:val="00C7119D"/>
    <w:rsid w:val="00C711CF"/>
    <w:rsid w:val="00C712F6"/>
    <w:rsid w:val="00C718E1"/>
    <w:rsid w:val="00C7294A"/>
    <w:rsid w:val="00C729BE"/>
    <w:rsid w:val="00C72AC5"/>
    <w:rsid w:val="00C72C65"/>
    <w:rsid w:val="00C72C70"/>
    <w:rsid w:val="00C73383"/>
    <w:rsid w:val="00C734CA"/>
    <w:rsid w:val="00C738A0"/>
    <w:rsid w:val="00C73D9F"/>
    <w:rsid w:val="00C740C5"/>
    <w:rsid w:val="00C743AC"/>
    <w:rsid w:val="00C7446C"/>
    <w:rsid w:val="00C74F26"/>
    <w:rsid w:val="00C752B6"/>
    <w:rsid w:val="00C75790"/>
    <w:rsid w:val="00C76170"/>
    <w:rsid w:val="00C76694"/>
    <w:rsid w:val="00C768A0"/>
    <w:rsid w:val="00C76BFD"/>
    <w:rsid w:val="00C76E0A"/>
    <w:rsid w:val="00C7720F"/>
    <w:rsid w:val="00C77795"/>
    <w:rsid w:val="00C77C4D"/>
    <w:rsid w:val="00C77D06"/>
    <w:rsid w:val="00C77F47"/>
    <w:rsid w:val="00C8017E"/>
    <w:rsid w:val="00C80405"/>
    <w:rsid w:val="00C81043"/>
    <w:rsid w:val="00C81A0B"/>
    <w:rsid w:val="00C81A99"/>
    <w:rsid w:val="00C81FE5"/>
    <w:rsid w:val="00C8206F"/>
    <w:rsid w:val="00C82242"/>
    <w:rsid w:val="00C822D6"/>
    <w:rsid w:val="00C824F4"/>
    <w:rsid w:val="00C826B4"/>
    <w:rsid w:val="00C82828"/>
    <w:rsid w:val="00C82BD6"/>
    <w:rsid w:val="00C82CAF"/>
    <w:rsid w:val="00C82E44"/>
    <w:rsid w:val="00C83663"/>
    <w:rsid w:val="00C83688"/>
    <w:rsid w:val="00C838B9"/>
    <w:rsid w:val="00C83CCC"/>
    <w:rsid w:val="00C83FC0"/>
    <w:rsid w:val="00C841D7"/>
    <w:rsid w:val="00C84488"/>
    <w:rsid w:val="00C847EE"/>
    <w:rsid w:val="00C84DF9"/>
    <w:rsid w:val="00C851E8"/>
    <w:rsid w:val="00C8533E"/>
    <w:rsid w:val="00C8586F"/>
    <w:rsid w:val="00C8595B"/>
    <w:rsid w:val="00C86003"/>
    <w:rsid w:val="00C862FB"/>
    <w:rsid w:val="00C86508"/>
    <w:rsid w:val="00C86747"/>
    <w:rsid w:val="00C86788"/>
    <w:rsid w:val="00C86C5D"/>
    <w:rsid w:val="00C86D2B"/>
    <w:rsid w:val="00C86D2E"/>
    <w:rsid w:val="00C8703C"/>
    <w:rsid w:val="00C8707F"/>
    <w:rsid w:val="00C870D5"/>
    <w:rsid w:val="00C87110"/>
    <w:rsid w:val="00C8757B"/>
    <w:rsid w:val="00C8782A"/>
    <w:rsid w:val="00C87853"/>
    <w:rsid w:val="00C87AF2"/>
    <w:rsid w:val="00C87D7B"/>
    <w:rsid w:val="00C87DAE"/>
    <w:rsid w:val="00C87DFA"/>
    <w:rsid w:val="00C90884"/>
    <w:rsid w:val="00C909EB"/>
    <w:rsid w:val="00C909FA"/>
    <w:rsid w:val="00C90B92"/>
    <w:rsid w:val="00C90CA1"/>
    <w:rsid w:val="00C90D12"/>
    <w:rsid w:val="00C90E00"/>
    <w:rsid w:val="00C90F9E"/>
    <w:rsid w:val="00C91515"/>
    <w:rsid w:val="00C91672"/>
    <w:rsid w:val="00C91AC1"/>
    <w:rsid w:val="00C91DB3"/>
    <w:rsid w:val="00C922F2"/>
    <w:rsid w:val="00C92C7D"/>
    <w:rsid w:val="00C92CEE"/>
    <w:rsid w:val="00C93267"/>
    <w:rsid w:val="00C9329E"/>
    <w:rsid w:val="00C937E1"/>
    <w:rsid w:val="00C93B7A"/>
    <w:rsid w:val="00C94077"/>
    <w:rsid w:val="00C94A6D"/>
    <w:rsid w:val="00C94B65"/>
    <w:rsid w:val="00C94B90"/>
    <w:rsid w:val="00C94DD0"/>
    <w:rsid w:val="00C94E4C"/>
    <w:rsid w:val="00C957C1"/>
    <w:rsid w:val="00C958AC"/>
    <w:rsid w:val="00C95B0F"/>
    <w:rsid w:val="00C95F1D"/>
    <w:rsid w:val="00C96393"/>
    <w:rsid w:val="00C96776"/>
    <w:rsid w:val="00C9680B"/>
    <w:rsid w:val="00C96C85"/>
    <w:rsid w:val="00C97201"/>
    <w:rsid w:val="00C97422"/>
    <w:rsid w:val="00C9766B"/>
    <w:rsid w:val="00C97BE0"/>
    <w:rsid w:val="00C97DDA"/>
    <w:rsid w:val="00C97EFE"/>
    <w:rsid w:val="00CA019C"/>
    <w:rsid w:val="00CA0358"/>
    <w:rsid w:val="00CA03D8"/>
    <w:rsid w:val="00CA043E"/>
    <w:rsid w:val="00CA0C07"/>
    <w:rsid w:val="00CA0DF2"/>
    <w:rsid w:val="00CA119F"/>
    <w:rsid w:val="00CA12FF"/>
    <w:rsid w:val="00CA1C6C"/>
    <w:rsid w:val="00CA1FD2"/>
    <w:rsid w:val="00CA26AF"/>
    <w:rsid w:val="00CA2916"/>
    <w:rsid w:val="00CA29A6"/>
    <w:rsid w:val="00CA29B5"/>
    <w:rsid w:val="00CA2E49"/>
    <w:rsid w:val="00CA30B3"/>
    <w:rsid w:val="00CA30DC"/>
    <w:rsid w:val="00CA3463"/>
    <w:rsid w:val="00CA39EC"/>
    <w:rsid w:val="00CA3AAD"/>
    <w:rsid w:val="00CA3B26"/>
    <w:rsid w:val="00CA3B7B"/>
    <w:rsid w:val="00CA3D44"/>
    <w:rsid w:val="00CA3DF5"/>
    <w:rsid w:val="00CA457B"/>
    <w:rsid w:val="00CA4656"/>
    <w:rsid w:val="00CA46C0"/>
    <w:rsid w:val="00CA48AE"/>
    <w:rsid w:val="00CA4D3E"/>
    <w:rsid w:val="00CA51EE"/>
    <w:rsid w:val="00CA5333"/>
    <w:rsid w:val="00CA559D"/>
    <w:rsid w:val="00CA5FB1"/>
    <w:rsid w:val="00CA601E"/>
    <w:rsid w:val="00CA67FD"/>
    <w:rsid w:val="00CA69ED"/>
    <w:rsid w:val="00CA6D59"/>
    <w:rsid w:val="00CA6E94"/>
    <w:rsid w:val="00CA70F2"/>
    <w:rsid w:val="00CA70F4"/>
    <w:rsid w:val="00CA75E1"/>
    <w:rsid w:val="00CA7815"/>
    <w:rsid w:val="00CA7A32"/>
    <w:rsid w:val="00CA7F91"/>
    <w:rsid w:val="00CA7FF4"/>
    <w:rsid w:val="00CB0364"/>
    <w:rsid w:val="00CB0429"/>
    <w:rsid w:val="00CB0F41"/>
    <w:rsid w:val="00CB1657"/>
    <w:rsid w:val="00CB1730"/>
    <w:rsid w:val="00CB19C9"/>
    <w:rsid w:val="00CB1BAD"/>
    <w:rsid w:val="00CB1E07"/>
    <w:rsid w:val="00CB1E71"/>
    <w:rsid w:val="00CB2043"/>
    <w:rsid w:val="00CB23B6"/>
    <w:rsid w:val="00CB2458"/>
    <w:rsid w:val="00CB288D"/>
    <w:rsid w:val="00CB2985"/>
    <w:rsid w:val="00CB2E80"/>
    <w:rsid w:val="00CB2E84"/>
    <w:rsid w:val="00CB3195"/>
    <w:rsid w:val="00CB4289"/>
    <w:rsid w:val="00CB44DA"/>
    <w:rsid w:val="00CB4C88"/>
    <w:rsid w:val="00CB550B"/>
    <w:rsid w:val="00CB59E8"/>
    <w:rsid w:val="00CB5E44"/>
    <w:rsid w:val="00CB5F67"/>
    <w:rsid w:val="00CB645A"/>
    <w:rsid w:val="00CB6496"/>
    <w:rsid w:val="00CB6833"/>
    <w:rsid w:val="00CB6977"/>
    <w:rsid w:val="00CB6B07"/>
    <w:rsid w:val="00CB72BF"/>
    <w:rsid w:val="00CB72E3"/>
    <w:rsid w:val="00CB73A1"/>
    <w:rsid w:val="00CB7867"/>
    <w:rsid w:val="00CB7E26"/>
    <w:rsid w:val="00CC0107"/>
    <w:rsid w:val="00CC01CE"/>
    <w:rsid w:val="00CC04B6"/>
    <w:rsid w:val="00CC08BA"/>
    <w:rsid w:val="00CC097B"/>
    <w:rsid w:val="00CC0A2E"/>
    <w:rsid w:val="00CC0D0D"/>
    <w:rsid w:val="00CC1190"/>
    <w:rsid w:val="00CC11B9"/>
    <w:rsid w:val="00CC1489"/>
    <w:rsid w:val="00CC198F"/>
    <w:rsid w:val="00CC1F9E"/>
    <w:rsid w:val="00CC2758"/>
    <w:rsid w:val="00CC276E"/>
    <w:rsid w:val="00CC2779"/>
    <w:rsid w:val="00CC27F2"/>
    <w:rsid w:val="00CC281F"/>
    <w:rsid w:val="00CC29C7"/>
    <w:rsid w:val="00CC2B04"/>
    <w:rsid w:val="00CC2B2A"/>
    <w:rsid w:val="00CC3980"/>
    <w:rsid w:val="00CC3C09"/>
    <w:rsid w:val="00CC43EA"/>
    <w:rsid w:val="00CC47C6"/>
    <w:rsid w:val="00CC4828"/>
    <w:rsid w:val="00CC4A92"/>
    <w:rsid w:val="00CC4B4B"/>
    <w:rsid w:val="00CC509E"/>
    <w:rsid w:val="00CC5947"/>
    <w:rsid w:val="00CC5D0E"/>
    <w:rsid w:val="00CC62C3"/>
    <w:rsid w:val="00CC6459"/>
    <w:rsid w:val="00CC66E6"/>
    <w:rsid w:val="00CC677F"/>
    <w:rsid w:val="00CC6B72"/>
    <w:rsid w:val="00CC71DA"/>
    <w:rsid w:val="00CD00D7"/>
    <w:rsid w:val="00CD05FF"/>
    <w:rsid w:val="00CD0781"/>
    <w:rsid w:val="00CD081B"/>
    <w:rsid w:val="00CD0AE2"/>
    <w:rsid w:val="00CD1258"/>
    <w:rsid w:val="00CD18E0"/>
    <w:rsid w:val="00CD190A"/>
    <w:rsid w:val="00CD1AB0"/>
    <w:rsid w:val="00CD224B"/>
    <w:rsid w:val="00CD2317"/>
    <w:rsid w:val="00CD2389"/>
    <w:rsid w:val="00CD2392"/>
    <w:rsid w:val="00CD26C8"/>
    <w:rsid w:val="00CD28CA"/>
    <w:rsid w:val="00CD29BE"/>
    <w:rsid w:val="00CD2CAC"/>
    <w:rsid w:val="00CD312D"/>
    <w:rsid w:val="00CD31D0"/>
    <w:rsid w:val="00CD3361"/>
    <w:rsid w:val="00CD34A0"/>
    <w:rsid w:val="00CD377B"/>
    <w:rsid w:val="00CD3908"/>
    <w:rsid w:val="00CD3993"/>
    <w:rsid w:val="00CD3B1A"/>
    <w:rsid w:val="00CD3C29"/>
    <w:rsid w:val="00CD3C73"/>
    <w:rsid w:val="00CD3F8D"/>
    <w:rsid w:val="00CD405C"/>
    <w:rsid w:val="00CD4C51"/>
    <w:rsid w:val="00CD5280"/>
    <w:rsid w:val="00CD5A09"/>
    <w:rsid w:val="00CD5B4A"/>
    <w:rsid w:val="00CD5EAA"/>
    <w:rsid w:val="00CD5F49"/>
    <w:rsid w:val="00CD6350"/>
    <w:rsid w:val="00CD63E6"/>
    <w:rsid w:val="00CD6462"/>
    <w:rsid w:val="00CD67D2"/>
    <w:rsid w:val="00CD6E6B"/>
    <w:rsid w:val="00CD7292"/>
    <w:rsid w:val="00CD7468"/>
    <w:rsid w:val="00CD7770"/>
    <w:rsid w:val="00CD78D3"/>
    <w:rsid w:val="00CD79BA"/>
    <w:rsid w:val="00CD7F76"/>
    <w:rsid w:val="00CE0693"/>
    <w:rsid w:val="00CE07EF"/>
    <w:rsid w:val="00CE0C3F"/>
    <w:rsid w:val="00CE0F02"/>
    <w:rsid w:val="00CE1282"/>
    <w:rsid w:val="00CE1947"/>
    <w:rsid w:val="00CE1BE7"/>
    <w:rsid w:val="00CE1C1F"/>
    <w:rsid w:val="00CE1C8D"/>
    <w:rsid w:val="00CE1C95"/>
    <w:rsid w:val="00CE250F"/>
    <w:rsid w:val="00CE2BAB"/>
    <w:rsid w:val="00CE2C9A"/>
    <w:rsid w:val="00CE3EA8"/>
    <w:rsid w:val="00CE4015"/>
    <w:rsid w:val="00CE4228"/>
    <w:rsid w:val="00CE43A9"/>
    <w:rsid w:val="00CE4450"/>
    <w:rsid w:val="00CE47EC"/>
    <w:rsid w:val="00CE48C8"/>
    <w:rsid w:val="00CE523A"/>
    <w:rsid w:val="00CE563D"/>
    <w:rsid w:val="00CE56ED"/>
    <w:rsid w:val="00CE5910"/>
    <w:rsid w:val="00CE5AF6"/>
    <w:rsid w:val="00CE5CC6"/>
    <w:rsid w:val="00CE6002"/>
    <w:rsid w:val="00CE6458"/>
    <w:rsid w:val="00CE6A7A"/>
    <w:rsid w:val="00CE6DD4"/>
    <w:rsid w:val="00CE7791"/>
    <w:rsid w:val="00CE7D4E"/>
    <w:rsid w:val="00CF00E1"/>
    <w:rsid w:val="00CF027F"/>
    <w:rsid w:val="00CF04F1"/>
    <w:rsid w:val="00CF0737"/>
    <w:rsid w:val="00CF0A17"/>
    <w:rsid w:val="00CF0A76"/>
    <w:rsid w:val="00CF0BA1"/>
    <w:rsid w:val="00CF0C94"/>
    <w:rsid w:val="00CF16D5"/>
    <w:rsid w:val="00CF1750"/>
    <w:rsid w:val="00CF1911"/>
    <w:rsid w:val="00CF19A3"/>
    <w:rsid w:val="00CF1B77"/>
    <w:rsid w:val="00CF2034"/>
    <w:rsid w:val="00CF2070"/>
    <w:rsid w:val="00CF24A5"/>
    <w:rsid w:val="00CF28D9"/>
    <w:rsid w:val="00CF2A87"/>
    <w:rsid w:val="00CF2BA3"/>
    <w:rsid w:val="00CF30F2"/>
    <w:rsid w:val="00CF32F4"/>
    <w:rsid w:val="00CF37E1"/>
    <w:rsid w:val="00CF399C"/>
    <w:rsid w:val="00CF39A4"/>
    <w:rsid w:val="00CF3AE9"/>
    <w:rsid w:val="00CF3C52"/>
    <w:rsid w:val="00CF3D08"/>
    <w:rsid w:val="00CF3D25"/>
    <w:rsid w:val="00CF3DCC"/>
    <w:rsid w:val="00CF3EC6"/>
    <w:rsid w:val="00CF43B6"/>
    <w:rsid w:val="00CF460F"/>
    <w:rsid w:val="00CF490B"/>
    <w:rsid w:val="00CF499D"/>
    <w:rsid w:val="00CF4AEB"/>
    <w:rsid w:val="00CF5485"/>
    <w:rsid w:val="00CF548D"/>
    <w:rsid w:val="00CF555A"/>
    <w:rsid w:val="00CF5B76"/>
    <w:rsid w:val="00CF5D14"/>
    <w:rsid w:val="00CF5FC2"/>
    <w:rsid w:val="00CF6203"/>
    <w:rsid w:val="00CF6A56"/>
    <w:rsid w:val="00CF6FE6"/>
    <w:rsid w:val="00CF71A1"/>
    <w:rsid w:val="00CF7429"/>
    <w:rsid w:val="00CF75D5"/>
    <w:rsid w:val="00CF76A9"/>
    <w:rsid w:val="00CF7B5D"/>
    <w:rsid w:val="00CF7DF0"/>
    <w:rsid w:val="00CF7F02"/>
    <w:rsid w:val="00D00159"/>
    <w:rsid w:val="00D00436"/>
    <w:rsid w:val="00D01517"/>
    <w:rsid w:val="00D01530"/>
    <w:rsid w:val="00D01652"/>
    <w:rsid w:val="00D0171E"/>
    <w:rsid w:val="00D0182D"/>
    <w:rsid w:val="00D01A0F"/>
    <w:rsid w:val="00D021F7"/>
    <w:rsid w:val="00D0238D"/>
    <w:rsid w:val="00D02F0B"/>
    <w:rsid w:val="00D02F52"/>
    <w:rsid w:val="00D03210"/>
    <w:rsid w:val="00D03269"/>
    <w:rsid w:val="00D035B5"/>
    <w:rsid w:val="00D03BA1"/>
    <w:rsid w:val="00D03DCE"/>
    <w:rsid w:val="00D04190"/>
    <w:rsid w:val="00D04570"/>
    <w:rsid w:val="00D045BC"/>
    <w:rsid w:val="00D046EC"/>
    <w:rsid w:val="00D047CE"/>
    <w:rsid w:val="00D04F47"/>
    <w:rsid w:val="00D0552B"/>
    <w:rsid w:val="00D058A5"/>
    <w:rsid w:val="00D05924"/>
    <w:rsid w:val="00D05C51"/>
    <w:rsid w:val="00D05EE5"/>
    <w:rsid w:val="00D060A5"/>
    <w:rsid w:val="00D061C3"/>
    <w:rsid w:val="00D063DA"/>
    <w:rsid w:val="00D0640D"/>
    <w:rsid w:val="00D0659D"/>
    <w:rsid w:val="00D06B6B"/>
    <w:rsid w:val="00D06DD0"/>
    <w:rsid w:val="00D06EFD"/>
    <w:rsid w:val="00D070A2"/>
    <w:rsid w:val="00D07112"/>
    <w:rsid w:val="00D07334"/>
    <w:rsid w:val="00D0760A"/>
    <w:rsid w:val="00D077BE"/>
    <w:rsid w:val="00D07B87"/>
    <w:rsid w:val="00D07EBE"/>
    <w:rsid w:val="00D10343"/>
    <w:rsid w:val="00D1074F"/>
    <w:rsid w:val="00D10F8C"/>
    <w:rsid w:val="00D114AB"/>
    <w:rsid w:val="00D11532"/>
    <w:rsid w:val="00D11625"/>
    <w:rsid w:val="00D1166C"/>
    <w:rsid w:val="00D11974"/>
    <w:rsid w:val="00D11980"/>
    <w:rsid w:val="00D11BC5"/>
    <w:rsid w:val="00D1212B"/>
    <w:rsid w:val="00D1213D"/>
    <w:rsid w:val="00D12CE5"/>
    <w:rsid w:val="00D13778"/>
    <w:rsid w:val="00D13807"/>
    <w:rsid w:val="00D13880"/>
    <w:rsid w:val="00D13A9F"/>
    <w:rsid w:val="00D13EB8"/>
    <w:rsid w:val="00D1430C"/>
    <w:rsid w:val="00D14336"/>
    <w:rsid w:val="00D14663"/>
    <w:rsid w:val="00D14897"/>
    <w:rsid w:val="00D14B36"/>
    <w:rsid w:val="00D14F7E"/>
    <w:rsid w:val="00D15086"/>
    <w:rsid w:val="00D169A2"/>
    <w:rsid w:val="00D169B4"/>
    <w:rsid w:val="00D170CE"/>
    <w:rsid w:val="00D178AA"/>
    <w:rsid w:val="00D17BD3"/>
    <w:rsid w:val="00D17D54"/>
    <w:rsid w:val="00D17DB1"/>
    <w:rsid w:val="00D17DD8"/>
    <w:rsid w:val="00D20101"/>
    <w:rsid w:val="00D20217"/>
    <w:rsid w:val="00D2061C"/>
    <w:rsid w:val="00D2121C"/>
    <w:rsid w:val="00D21440"/>
    <w:rsid w:val="00D2152D"/>
    <w:rsid w:val="00D218E6"/>
    <w:rsid w:val="00D219AE"/>
    <w:rsid w:val="00D21CB3"/>
    <w:rsid w:val="00D22ED1"/>
    <w:rsid w:val="00D23311"/>
    <w:rsid w:val="00D233D8"/>
    <w:rsid w:val="00D2361D"/>
    <w:rsid w:val="00D23AA0"/>
    <w:rsid w:val="00D24386"/>
    <w:rsid w:val="00D24742"/>
    <w:rsid w:val="00D248F0"/>
    <w:rsid w:val="00D24C09"/>
    <w:rsid w:val="00D24DC9"/>
    <w:rsid w:val="00D2503B"/>
    <w:rsid w:val="00D252FF"/>
    <w:rsid w:val="00D253CD"/>
    <w:rsid w:val="00D254E8"/>
    <w:rsid w:val="00D259AE"/>
    <w:rsid w:val="00D264A6"/>
    <w:rsid w:val="00D265A4"/>
    <w:rsid w:val="00D26E45"/>
    <w:rsid w:val="00D272DD"/>
    <w:rsid w:val="00D27529"/>
    <w:rsid w:val="00D27671"/>
    <w:rsid w:val="00D27ADE"/>
    <w:rsid w:val="00D27B48"/>
    <w:rsid w:val="00D27C0D"/>
    <w:rsid w:val="00D27D8D"/>
    <w:rsid w:val="00D27DE6"/>
    <w:rsid w:val="00D27EB9"/>
    <w:rsid w:val="00D30278"/>
    <w:rsid w:val="00D30306"/>
    <w:rsid w:val="00D30315"/>
    <w:rsid w:val="00D3090B"/>
    <w:rsid w:val="00D313FD"/>
    <w:rsid w:val="00D3148D"/>
    <w:rsid w:val="00D31787"/>
    <w:rsid w:val="00D319C4"/>
    <w:rsid w:val="00D31E58"/>
    <w:rsid w:val="00D320D8"/>
    <w:rsid w:val="00D324EB"/>
    <w:rsid w:val="00D32A3B"/>
    <w:rsid w:val="00D32BD0"/>
    <w:rsid w:val="00D3363B"/>
    <w:rsid w:val="00D33747"/>
    <w:rsid w:val="00D3376C"/>
    <w:rsid w:val="00D3376D"/>
    <w:rsid w:val="00D33B5E"/>
    <w:rsid w:val="00D33F48"/>
    <w:rsid w:val="00D33FED"/>
    <w:rsid w:val="00D34146"/>
    <w:rsid w:val="00D3457A"/>
    <w:rsid w:val="00D34776"/>
    <w:rsid w:val="00D34CC3"/>
    <w:rsid w:val="00D34CD1"/>
    <w:rsid w:val="00D34F54"/>
    <w:rsid w:val="00D35163"/>
    <w:rsid w:val="00D352D9"/>
    <w:rsid w:val="00D3540C"/>
    <w:rsid w:val="00D35883"/>
    <w:rsid w:val="00D3591F"/>
    <w:rsid w:val="00D364A1"/>
    <w:rsid w:val="00D37178"/>
    <w:rsid w:val="00D371F3"/>
    <w:rsid w:val="00D372C2"/>
    <w:rsid w:val="00D3736F"/>
    <w:rsid w:val="00D37980"/>
    <w:rsid w:val="00D37AB9"/>
    <w:rsid w:val="00D37ABE"/>
    <w:rsid w:val="00D40029"/>
    <w:rsid w:val="00D40197"/>
    <w:rsid w:val="00D4067F"/>
    <w:rsid w:val="00D40E73"/>
    <w:rsid w:val="00D411D0"/>
    <w:rsid w:val="00D41408"/>
    <w:rsid w:val="00D414E5"/>
    <w:rsid w:val="00D41634"/>
    <w:rsid w:val="00D417A9"/>
    <w:rsid w:val="00D41CEA"/>
    <w:rsid w:val="00D41F34"/>
    <w:rsid w:val="00D4204D"/>
    <w:rsid w:val="00D42183"/>
    <w:rsid w:val="00D42795"/>
    <w:rsid w:val="00D42816"/>
    <w:rsid w:val="00D42EB6"/>
    <w:rsid w:val="00D43002"/>
    <w:rsid w:val="00D43505"/>
    <w:rsid w:val="00D4367A"/>
    <w:rsid w:val="00D4379C"/>
    <w:rsid w:val="00D43D43"/>
    <w:rsid w:val="00D44178"/>
    <w:rsid w:val="00D4440E"/>
    <w:rsid w:val="00D444A8"/>
    <w:rsid w:val="00D4485E"/>
    <w:rsid w:val="00D44937"/>
    <w:rsid w:val="00D44960"/>
    <w:rsid w:val="00D44E1C"/>
    <w:rsid w:val="00D4502E"/>
    <w:rsid w:val="00D45074"/>
    <w:rsid w:val="00D4508A"/>
    <w:rsid w:val="00D454C7"/>
    <w:rsid w:val="00D454EB"/>
    <w:rsid w:val="00D457C6"/>
    <w:rsid w:val="00D459C6"/>
    <w:rsid w:val="00D45E65"/>
    <w:rsid w:val="00D46062"/>
    <w:rsid w:val="00D462D9"/>
    <w:rsid w:val="00D4656F"/>
    <w:rsid w:val="00D4676A"/>
    <w:rsid w:val="00D46807"/>
    <w:rsid w:val="00D469AA"/>
    <w:rsid w:val="00D46A28"/>
    <w:rsid w:val="00D46C63"/>
    <w:rsid w:val="00D46C9C"/>
    <w:rsid w:val="00D47976"/>
    <w:rsid w:val="00D47C7D"/>
    <w:rsid w:val="00D47F88"/>
    <w:rsid w:val="00D5009D"/>
    <w:rsid w:val="00D5018D"/>
    <w:rsid w:val="00D50192"/>
    <w:rsid w:val="00D508A4"/>
    <w:rsid w:val="00D50C89"/>
    <w:rsid w:val="00D50E9B"/>
    <w:rsid w:val="00D5190E"/>
    <w:rsid w:val="00D51924"/>
    <w:rsid w:val="00D51B51"/>
    <w:rsid w:val="00D51CB7"/>
    <w:rsid w:val="00D51E13"/>
    <w:rsid w:val="00D52615"/>
    <w:rsid w:val="00D528DB"/>
    <w:rsid w:val="00D52949"/>
    <w:rsid w:val="00D52F54"/>
    <w:rsid w:val="00D532A2"/>
    <w:rsid w:val="00D534DE"/>
    <w:rsid w:val="00D53784"/>
    <w:rsid w:val="00D53B18"/>
    <w:rsid w:val="00D53E01"/>
    <w:rsid w:val="00D54CDB"/>
    <w:rsid w:val="00D54D27"/>
    <w:rsid w:val="00D54E26"/>
    <w:rsid w:val="00D55500"/>
    <w:rsid w:val="00D55C51"/>
    <w:rsid w:val="00D55F0B"/>
    <w:rsid w:val="00D560E0"/>
    <w:rsid w:val="00D56178"/>
    <w:rsid w:val="00D56F39"/>
    <w:rsid w:val="00D57023"/>
    <w:rsid w:val="00D577D1"/>
    <w:rsid w:val="00D579CF"/>
    <w:rsid w:val="00D579FE"/>
    <w:rsid w:val="00D602CC"/>
    <w:rsid w:val="00D607BF"/>
    <w:rsid w:val="00D60BE6"/>
    <w:rsid w:val="00D60DA8"/>
    <w:rsid w:val="00D61061"/>
    <w:rsid w:val="00D61473"/>
    <w:rsid w:val="00D61563"/>
    <w:rsid w:val="00D61AE0"/>
    <w:rsid w:val="00D61E3A"/>
    <w:rsid w:val="00D621F3"/>
    <w:rsid w:val="00D6286E"/>
    <w:rsid w:val="00D628D3"/>
    <w:rsid w:val="00D6301C"/>
    <w:rsid w:val="00D630E0"/>
    <w:rsid w:val="00D63152"/>
    <w:rsid w:val="00D631A7"/>
    <w:rsid w:val="00D633A8"/>
    <w:rsid w:val="00D634A6"/>
    <w:rsid w:val="00D6351A"/>
    <w:rsid w:val="00D63540"/>
    <w:rsid w:val="00D638E6"/>
    <w:rsid w:val="00D63AA9"/>
    <w:rsid w:val="00D64142"/>
    <w:rsid w:val="00D641E4"/>
    <w:rsid w:val="00D64217"/>
    <w:rsid w:val="00D64412"/>
    <w:rsid w:val="00D64449"/>
    <w:rsid w:val="00D64A8C"/>
    <w:rsid w:val="00D64C1A"/>
    <w:rsid w:val="00D65260"/>
    <w:rsid w:val="00D657E7"/>
    <w:rsid w:val="00D6599B"/>
    <w:rsid w:val="00D65C28"/>
    <w:rsid w:val="00D65C58"/>
    <w:rsid w:val="00D65D42"/>
    <w:rsid w:val="00D65D61"/>
    <w:rsid w:val="00D65E18"/>
    <w:rsid w:val="00D66162"/>
    <w:rsid w:val="00D66424"/>
    <w:rsid w:val="00D66A90"/>
    <w:rsid w:val="00D67609"/>
    <w:rsid w:val="00D67891"/>
    <w:rsid w:val="00D67AD6"/>
    <w:rsid w:val="00D67D75"/>
    <w:rsid w:val="00D67ECF"/>
    <w:rsid w:val="00D7005E"/>
    <w:rsid w:val="00D702FA"/>
    <w:rsid w:val="00D7072E"/>
    <w:rsid w:val="00D70D86"/>
    <w:rsid w:val="00D70E6E"/>
    <w:rsid w:val="00D71162"/>
    <w:rsid w:val="00D7128B"/>
    <w:rsid w:val="00D71377"/>
    <w:rsid w:val="00D716E3"/>
    <w:rsid w:val="00D717F4"/>
    <w:rsid w:val="00D71CC9"/>
    <w:rsid w:val="00D71D49"/>
    <w:rsid w:val="00D72551"/>
    <w:rsid w:val="00D72693"/>
    <w:rsid w:val="00D728A5"/>
    <w:rsid w:val="00D72996"/>
    <w:rsid w:val="00D72E7B"/>
    <w:rsid w:val="00D734A6"/>
    <w:rsid w:val="00D734BE"/>
    <w:rsid w:val="00D7382A"/>
    <w:rsid w:val="00D73A43"/>
    <w:rsid w:val="00D73E1F"/>
    <w:rsid w:val="00D74487"/>
    <w:rsid w:val="00D74701"/>
    <w:rsid w:val="00D749EC"/>
    <w:rsid w:val="00D7517C"/>
    <w:rsid w:val="00D756EA"/>
    <w:rsid w:val="00D75F48"/>
    <w:rsid w:val="00D762BC"/>
    <w:rsid w:val="00D76802"/>
    <w:rsid w:val="00D76CE4"/>
    <w:rsid w:val="00D773D7"/>
    <w:rsid w:val="00D77701"/>
    <w:rsid w:val="00D777B3"/>
    <w:rsid w:val="00D77800"/>
    <w:rsid w:val="00D7798C"/>
    <w:rsid w:val="00D77B8A"/>
    <w:rsid w:val="00D77D92"/>
    <w:rsid w:val="00D8032B"/>
    <w:rsid w:val="00D8070C"/>
    <w:rsid w:val="00D8095A"/>
    <w:rsid w:val="00D809F9"/>
    <w:rsid w:val="00D809FE"/>
    <w:rsid w:val="00D80FFA"/>
    <w:rsid w:val="00D81BAE"/>
    <w:rsid w:val="00D82116"/>
    <w:rsid w:val="00D827D2"/>
    <w:rsid w:val="00D82970"/>
    <w:rsid w:val="00D82D16"/>
    <w:rsid w:val="00D82ED6"/>
    <w:rsid w:val="00D830C2"/>
    <w:rsid w:val="00D833A0"/>
    <w:rsid w:val="00D83527"/>
    <w:rsid w:val="00D835C3"/>
    <w:rsid w:val="00D83C3B"/>
    <w:rsid w:val="00D83F79"/>
    <w:rsid w:val="00D8412E"/>
    <w:rsid w:val="00D843DF"/>
    <w:rsid w:val="00D84B23"/>
    <w:rsid w:val="00D84BBE"/>
    <w:rsid w:val="00D84C60"/>
    <w:rsid w:val="00D8516F"/>
    <w:rsid w:val="00D858A2"/>
    <w:rsid w:val="00D85C4F"/>
    <w:rsid w:val="00D862A1"/>
    <w:rsid w:val="00D8656D"/>
    <w:rsid w:val="00D87044"/>
    <w:rsid w:val="00D871DF"/>
    <w:rsid w:val="00D87229"/>
    <w:rsid w:val="00D8747D"/>
    <w:rsid w:val="00D87B02"/>
    <w:rsid w:val="00D90002"/>
    <w:rsid w:val="00D90259"/>
    <w:rsid w:val="00D90792"/>
    <w:rsid w:val="00D907CF"/>
    <w:rsid w:val="00D90815"/>
    <w:rsid w:val="00D915BB"/>
    <w:rsid w:val="00D91684"/>
    <w:rsid w:val="00D919A3"/>
    <w:rsid w:val="00D9212D"/>
    <w:rsid w:val="00D92284"/>
    <w:rsid w:val="00D92CD7"/>
    <w:rsid w:val="00D92EE8"/>
    <w:rsid w:val="00D9357C"/>
    <w:rsid w:val="00D9363C"/>
    <w:rsid w:val="00D93673"/>
    <w:rsid w:val="00D93A09"/>
    <w:rsid w:val="00D93D79"/>
    <w:rsid w:val="00D94838"/>
    <w:rsid w:val="00D94C83"/>
    <w:rsid w:val="00D94E3E"/>
    <w:rsid w:val="00D955F6"/>
    <w:rsid w:val="00D956DC"/>
    <w:rsid w:val="00D95791"/>
    <w:rsid w:val="00D957A5"/>
    <w:rsid w:val="00D958FF"/>
    <w:rsid w:val="00D95BA8"/>
    <w:rsid w:val="00D95CF0"/>
    <w:rsid w:val="00D95D65"/>
    <w:rsid w:val="00D95E7F"/>
    <w:rsid w:val="00D95FD3"/>
    <w:rsid w:val="00D96185"/>
    <w:rsid w:val="00D9636B"/>
    <w:rsid w:val="00D966C6"/>
    <w:rsid w:val="00D9682A"/>
    <w:rsid w:val="00D969B6"/>
    <w:rsid w:val="00D97630"/>
    <w:rsid w:val="00D97658"/>
    <w:rsid w:val="00D97941"/>
    <w:rsid w:val="00D97B44"/>
    <w:rsid w:val="00D97E3E"/>
    <w:rsid w:val="00DA0242"/>
    <w:rsid w:val="00DA04B4"/>
    <w:rsid w:val="00DA05E4"/>
    <w:rsid w:val="00DA06F7"/>
    <w:rsid w:val="00DA09AA"/>
    <w:rsid w:val="00DA0DD0"/>
    <w:rsid w:val="00DA10B9"/>
    <w:rsid w:val="00DA1B90"/>
    <w:rsid w:val="00DA1C01"/>
    <w:rsid w:val="00DA1DBF"/>
    <w:rsid w:val="00DA1DE1"/>
    <w:rsid w:val="00DA244E"/>
    <w:rsid w:val="00DA2D80"/>
    <w:rsid w:val="00DA2FC1"/>
    <w:rsid w:val="00DA31B4"/>
    <w:rsid w:val="00DA361D"/>
    <w:rsid w:val="00DA3820"/>
    <w:rsid w:val="00DA3AB0"/>
    <w:rsid w:val="00DA3BB0"/>
    <w:rsid w:val="00DA3C49"/>
    <w:rsid w:val="00DA3DAC"/>
    <w:rsid w:val="00DA4281"/>
    <w:rsid w:val="00DA4315"/>
    <w:rsid w:val="00DA46C0"/>
    <w:rsid w:val="00DA4717"/>
    <w:rsid w:val="00DA4BF2"/>
    <w:rsid w:val="00DA4E40"/>
    <w:rsid w:val="00DA57EB"/>
    <w:rsid w:val="00DA58E4"/>
    <w:rsid w:val="00DA5B44"/>
    <w:rsid w:val="00DA5EA7"/>
    <w:rsid w:val="00DA612C"/>
    <w:rsid w:val="00DA6654"/>
    <w:rsid w:val="00DA6865"/>
    <w:rsid w:val="00DA6A5A"/>
    <w:rsid w:val="00DA6E31"/>
    <w:rsid w:val="00DA7175"/>
    <w:rsid w:val="00DA7536"/>
    <w:rsid w:val="00DA77DB"/>
    <w:rsid w:val="00DA798D"/>
    <w:rsid w:val="00DA7E01"/>
    <w:rsid w:val="00DA7F46"/>
    <w:rsid w:val="00DA7F83"/>
    <w:rsid w:val="00DA7FA4"/>
    <w:rsid w:val="00DB06BA"/>
    <w:rsid w:val="00DB0A6E"/>
    <w:rsid w:val="00DB1240"/>
    <w:rsid w:val="00DB1456"/>
    <w:rsid w:val="00DB19DF"/>
    <w:rsid w:val="00DB1B95"/>
    <w:rsid w:val="00DB1C34"/>
    <w:rsid w:val="00DB1C48"/>
    <w:rsid w:val="00DB1D40"/>
    <w:rsid w:val="00DB1DE0"/>
    <w:rsid w:val="00DB1EC2"/>
    <w:rsid w:val="00DB248F"/>
    <w:rsid w:val="00DB250A"/>
    <w:rsid w:val="00DB2846"/>
    <w:rsid w:val="00DB2CB8"/>
    <w:rsid w:val="00DB2F30"/>
    <w:rsid w:val="00DB3235"/>
    <w:rsid w:val="00DB376A"/>
    <w:rsid w:val="00DB3BDA"/>
    <w:rsid w:val="00DB3CC2"/>
    <w:rsid w:val="00DB3F08"/>
    <w:rsid w:val="00DB4085"/>
    <w:rsid w:val="00DB42FE"/>
    <w:rsid w:val="00DB4798"/>
    <w:rsid w:val="00DB4A86"/>
    <w:rsid w:val="00DB4B4A"/>
    <w:rsid w:val="00DB4D87"/>
    <w:rsid w:val="00DB4ED1"/>
    <w:rsid w:val="00DB51F8"/>
    <w:rsid w:val="00DB52AC"/>
    <w:rsid w:val="00DB563F"/>
    <w:rsid w:val="00DB5673"/>
    <w:rsid w:val="00DB5709"/>
    <w:rsid w:val="00DB58E6"/>
    <w:rsid w:val="00DB5B54"/>
    <w:rsid w:val="00DB6628"/>
    <w:rsid w:val="00DB6637"/>
    <w:rsid w:val="00DB686C"/>
    <w:rsid w:val="00DB701D"/>
    <w:rsid w:val="00DB76C0"/>
    <w:rsid w:val="00DB76EF"/>
    <w:rsid w:val="00DB77C9"/>
    <w:rsid w:val="00DB78C2"/>
    <w:rsid w:val="00DB7AF3"/>
    <w:rsid w:val="00DB7D32"/>
    <w:rsid w:val="00DB7D78"/>
    <w:rsid w:val="00DB7DE0"/>
    <w:rsid w:val="00DB7ED8"/>
    <w:rsid w:val="00DB7FA7"/>
    <w:rsid w:val="00DC021C"/>
    <w:rsid w:val="00DC0349"/>
    <w:rsid w:val="00DC05BF"/>
    <w:rsid w:val="00DC0C57"/>
    <w:rsid w:val="00DC0EBA"/>
    <w:rsid w:val="00DC1027"/>
    <w:rsid w:val="00DC102E"/>
    <w:rsid w:val="00DC18FF"/>
    <w:rsid w:val="00DC1CF2"/>
    <w:rsid w:val="00DC1F9D"/>
    <w:rsid w:val="00DC21E5"/>
    <w:rsid w:val="00DC2264"/>
    <w:rsid w:val="00DC2EB8"/>
    <w:rsid w:val="00DC31A1"/>
    <w:rsid w:val="00DC35BA"/>
    <w:rsid w:val="00DC395F"/>
    <w:rsid w:val="00DC3C76"/>
    <w:rsid w:val="00DC3CCC"/>
    <w:rsid w:val="00DC3D81"/>
    <w:rsid w:val="00DC3F59"/>
    <w:rsid w:val="00DC4712"/>
    <w:rsid w:val="00DC47CB"/>
    <w:rsid w:val="00DC49B4"/>
    <w:rsid w:val="00DC4BF1"/>
    <w:rsid w:val="00DC4E79"/>
    <w:rsid w:val="00DC517A"/>
    <w:rsid w:val="00DC5218"/>
    <w:rsid w:val="00DC53C2"/>
    <w:rsid w:val="00DC55DC"/>
    <w:rsid w:val="00DC5607"/>
    <w:rsid w:val="00DC58E1"/>
    <w:rsid w:val="00DC58F1"/>
    <w:rsid w:val="00DC5A2C"/>
    <w:rsid w:val="00DC62CA"/>
    <w:rsid w:val="00DC64D3"/>
    <w:rsid w:val="00DC6511"/>
    <w:rsid w:val="00DC683F"/>
    <w:rsid w:val="00DC6919"/>
    <w:rsid w:val="00DC6E78"/>
    <w:rsid w:val="00DC7642"/>
    <w:rsid w:val="00DD0172"/>
    <w:rsid w:val="00DD04E8"/>
    <w:rsid w:val="00DD0651"/>
    <w:rsid w:val="00DD0DC4"/>
    <w:rsid w:val="00DD13C8"/>
    <w:rsid w:val="00DD1583"/>
    <w:rsid w:val="00DD1665"/>
    <w:rsid w:val="00DD1985"/>
    <w:rsid w:val="00DD1B3E"/>
    <w:rsid w:val="00DD1D03"/>
    <w:rsid w:val="00DD2054"/>
    <w:rsid w:val="00DD2473"/>
    <w:rsid w:val="00DD2601"/>
    <w:rsid w:val="00DD2CD5"/>
    <w:rsid w:val="00DD32BF"/>
    <w:rsid w:val="00DD3324"/>
    <w:rsid w:val="00DD3334"/>
    <w:rsid w:val="00DD356F"/>
    <w:rsid w:val="00DD368C"/>
    <w:rsid w:val="00DD37F5"/>
    <w:rsid w:val="00DD3969"/>
    <w:rsid w:val="00DD39E1"/>
    <w:rsid w:val="00DD3A50"/>
    <w:rsid w:val="00DD3ACA"/>
    <w:rsid w:val="00DD3EA4"/>
    <w:rsid w:val="00DD400E"/>
    <w:rsid w:val="00DD409C"/>
    <w:rsid w:val="00DD47E5"/>
    <w:rsid w:val="00DD4809"/>
    <w:rsid w:val="00DD4C04"/>
    <w:rsid w:val="00DD4E74"/>
    <w:rsid w:val="00DD4F8C"/>
    <w:rsid w:val="00DD4FE2"/>
    <w:rsid w:val="00DD5091"/>
    <w:rsid w:val="00DD51E6"/>
    <w:rsid w:val="00DD5241"/>
    <w:rsid w:val="00DD56D6"/>
    <w:rsid w:val="00DD58FE"/>
    <w:rsid w:val="00DD5A90"/>
    <w:rsid w:val="00DD5BBB"/>
    <w:rsid w:val="00DD5D19"/>
    <w:rsid w:val="00DD5F73"/>
    <w:rsid w:val="00DD6068"/>
    <w:rsid w:val="00DD60DF"/>
    <w:rsid w:val="00DD60E9"/>
    <w:rsid w:val="00DD6EF5"/>
    <w:rsid w:val="00DD731C"/>
    <w:rsid w:val="00DD75CB"/>
    <w:rsid w:val="00DD7938"/>
    <w:rsid w:val="00DD7985"/>
    <w:rsid w:val="00DD7A58"/>
    <w:rsid w:val="00DE016B"/>
    <w:rsid w:val="00DE0870"/>
    <w:rsid w:val="00DE0D99"/>
    <w:rsid w:val="00DE0E0E"/>
    <w:rsid w:val="00DE0E1D"/>
    <w:rsid w:val="00DE0FB1"/>
    <w:rsid w:val="00DE128A"/>
    <w:rsid w:val="00DE1F39"/>
    <w:rsid w:val="00DE1FEF"/>
    <w:rsid w:val="00DE2595"/>
    <w:rsid w:val="00DE28E5"/>
    <w:rsid w:val="00DE28EE"/>
    <w:rsid w:val="00DE316C"/>
    <w:rsid w:val="00DE33A3"/>
    <w:rsid w:val="00DE3466"/>
    <w:rsid w:val="00DE347B"/>
    <w:rsid w:val="00DE3536"/>
    <w:rsid w:val="00DE3600"/>
    <w:rsid w:val="00DE3623"/>
    <w:rsid w:val="00DE37B9"/>
    <w:rsid w:val="00DE37F2"/>
    <w:rsid w:val="00DE3853"/>
    <w:rsid w:val="00DE3CC1"/>
    <w:rsid w:val="00DE3F18"/>
    <w:rsid w:val="00DE406A"/>
    <w:rsid w:val="00DE41D2"/>
    <w:rsid w:val="00DE42E2"/>
    <w:rsid w:val="00DE4682"/>
    <w:rsid w:val="00DE4E3D"/>
    <w:rsid w:val="00DE4E7D"/>
    <w:rsid w:val="00DE5117"/>
    <w:rsid w:val="00DE553C"/>
    <w:rsid w:val="00DE55A4"/>
    <w:rsid w:val="00DE6265"/>
    <w:rsid w:val="00DE665B"/>
    <w:rsid w:val="00DE675C"/>
    <w:rsid w:val="00DE67C9"/>
    <w:rsid w:val="00DE6AAA"/>
    <w:rsid w:val="00DE6D83"/>
    <w:rsid w:val="00DE6E04"/>
    <w:rsid w:val="00DE6E8E"/>
    <w:rsid w:val="00DE78D1"/>
    <w:rsid w:val="00DE791F"/>
    <w:rsid w:val="00DE7D69"/>
    <w:rsid w:val="00DF0659"/>
    <w:rsid w:val="00DF09AD"/>
    <w:rsid w:val="00DF09B7"/>
    <w:rsid w:val="00DF0A5A"/>
    <w:rsid w:val="00DF0AAA"/>
    <w:rsid w:val="00DF0CAC"/>
    <w:rsid w:val="00DF0D3C"/>
    <w:rsid w:val="00DF0DF7"/>
    <w:rsid w:val="00DF1223"/>
    <w:rsid w:val="00DF14F6"/>
    <w:rsid w:val="00DF16AF"/>
    <w:rsid w:val="00DF16B7"/>
    <w:rsid w:val="00DF16C1"/>
    <w:rsid w:val="00DF1A7F"/>
    <w:rsid w:val="00DF1BD8"/>
    <w:rsid w:val="00DF1F0A"/>
    <w:rsid w:val="00DF2CC4"/>
    <w:rsid w:val="00DF2FD2"/>
    <w:rsid w:val="00DF364A"/>
    <w:rsid w:val="00DF3773"/>
    <w:rsid w:val="00DF38B3"/>
    <w:rsid w:val="00DF3D1D"/>
    <w:rsid w:val="00DF40F0"/>
    <w:rsid w:val="00DF4653"/>
    <w:rsid w:val="00DF5283"/>
    <w:rsid w:val="00DF55FA"/>
    <w:rsid w:val="00DF5784"/>
    <w:rsid w:val="00DF57CE"/>
    <w:rsid w:val="00DF5A6B"/>
    <w:rsid w:val="00DF5D59"/>
    <w:rsid w:val="00DF5E35"/>
    <w:rsid w:val="00DF6260"/>
    <w:rsid w:val="00DF6373"/>
    <w:rsid w:val="00DF646F"/>
    <w:rsid w:val="00DF683F"/>
    <w:rsid w:val="00DF6BD4"/>
    <w:rsid w:val="00DF6CE0"/>
    <w:rsid w:val="00DF6E27"/>
    <w:rsid w:val="00DF731F"/>
    <w:rsid w:val="00DF7404"/>
    <w:rsid w:val="00DF756E"/>
    <w:rsid w:val="00DF781A"/>
    <w:rsid w:val="00DF7B48"/>
    <w:rsid w:val="00DF7E33"/>
    <w:rsid w:val="00DF7F1D"/>
    <w:rsid w:val="00DF7F4F"/>
    <w:rsid w:val="00E00142"/>
    <w:rsid w:val="00E0024F"/>
    <w:rsid w:val="00E005DD"/>
    <w:rsid w:val="00E00B30"/>
    <w:rsid w:val="00E01051"/>
    <w:rsid w:val="00E010B5"/>
    <w:rsid w:val="00E01E80"/>
    <w:rsid w:val="00E01F18"/>
    <w:rsid w:val="00E0218C"/>
    <w:rsid w:val="00E0245F"/>
    <w:rsid w:val="00E02BF1"/>
    <w:rsid w:val="00E02DC3"/>
    <w:rsid w:val="00E03169"/>
    <w:rsid w:val="00E0328F"/>
    <w:rsid w:val="00E032CE"/>
    <w:rsid w:val="00E033D3"/>
    <w:rsid w:val="00E03748"/>
    <w:rsid w:val="00E0395C"/>
    <w:rsid w:val="00E03AB1"/>
    <w:rsid w:val="00E03B57"/>
    <w:rsid w:val="00E04B6A"/>
    <w:rsid w:val="00E05233"/>
    <w:rsid w:val="00E05409"/>
    <w:rsid w:val="00E054CA"/>
    <w:rsid w:val="00E0554D"/>
    <w:rsid w:val="00E055AC"/>
    <w:rsid w:val="00E0576C"/>
    <w:rsid w:val="00E05E52"/>
    <w:rsid w:val="00E05EF9"/>
    <w:rsid w:val="00E0671C"/>
    <w:rsid w:val="00E06A1C"/>
    <w:rsid w:val="00E06AE7"/>
    <w:rsid w:val="00E07206"/>
    <w:rsid w:val="00E072B8"/>
    <w:rsid w:val="00E0753A"/>
    <w:rsid w:val="00E075C4"/>
    <w:rsid w:val="00E075CF"/>
    <w:rsid w:val="00E07633"/>
    <w:rsid w:val="00E07634"/>
    <w:rsid w:val="00E0775A"/>
    <w:rsid w:val="00E077B3"/>
    <w:rsid w:val="00E077D8"/>
    <w:rsid w:val="00E07880"/>
    <w:rsid w:val="00E07BF8"/>
    <w:rsid w:val="00E07F08"/>
    <w:rsid w:val="00E1025C"/>
    <w:rsid w:val="00E10341"/>
    <w:rsid w:val="00E106E9"/>
    <w:rsid w:val="00E10C2A"/>
    <w:rsid w:val="00E10D86"/>
    <w:rsid w:val="00E1127D"/>
    <w:rsid w:val="00E118A8"/>
    <w:rsid w:val="00E11C8D"/>
    <w:rsid w:val="00E11E77"/>
    <w:rsid w:val="00E12297"/>
    <w:rsid w:val="00E125E2"/>
    <w:rsid w:val="00E12ED3"/>
    <w:rsid w:val="00E12F04"/>
    <w:rsid w:val="00E1305B"/>
    <w:rsid w:val="00E130AD"/>
    <w:rsid w:val="00E130C2"/>
    <w:rsid w:val="00E13612"/>
    <w:rsid w:val="00E1387B"/>
    <w:rsid w:val="00E13A38"/>
    <w:rsid w:val="00E1406A"/>
    <w:rsid w:val="00E14197"/>
    <w:rsid w:val="00E1420D"/>
    <w:rsid w:val="00E1436C"/>
    <w:rsid w:val="00E144E5"/>
    <w:rsid w:val="00E14CE4"/>
    <w:rsid w:val="00E15289"/>
    <w:rsid w:val="00E15521"/>
    <w:rsid w:val="00E15769"/>
    <w:rsid w:val="00E15A3D"/>
    <w:rsid w:val="00E15D56"/>
    <w:rsid w:val="00E160BF"/>
    <w:rsid w:val="00E1631C"/>
    <w:rsid w:val="00E165E9"/>
    <w:rsid w:val="00E166E4"/>
    <w:rsid w:val="00E169B2"/>
    <w:rsid w:val="00E16D0E"/>
    <w:rsid w:val="00E16D14"/>
    <w:rsid w:val="00E16D85"/>
    <w:rsid w:val="00E16DDC"/>
    <w:rsid w:val="00E170D9"/>
    <w:rsid w:val="00E17BB9"/>
    <w:rsid w:val="00E17E79"/>
    <w:rsid w:val="00E20193"/>
    <w:rsid w:val="00E20291"/>
    <w:rsid w:val="00E2050F"/>
    <w:rsid w:val="00E206B3"/>
    <w:rsid w:val="00E20B03"/>
    <w:rsid w:val="00E20B78"/>
    <w:rsid w:val="00E212C1"/>
    <w:rsid w:val="00E21329"/>
    <w:rsid w:val="00E217DC"/>
    <w:rsid w:val="00E21AD1"/>
    <w:rsid w:val="00E2213F"/>
    <w:rsid w:val="00E221A7"/>
    <w:rsid w:val="00E223C7"/>
    <w:rsid w:val="00E22A01"/>
    <w:rsid w:val="00E22A6D"/>
    <w:rsid w:val="00E22C90"/>
    <w:rsid w:val="00E23605"/>
    <w:rsid w:val="00E23B5A"/>
    <w:rsid w:val="00E23CB4"/>
    <w:rsid w:val="00E24196"/>
    <w:rsid w:val="00E24959"/>
    <w:rsid w:val="00E24B59"/>
    <w:rsid w:val="00E250E8"/>
    <w:rsid w:val="00E252D6"/>
    <w:rsid w:val="00E254A4"/>
    <w:rsid w:val="00E25531"/>
    <w:rsid w:val="00E25A19"/>
    <w:rsid w:val="00E25EB9"/>
    <w:rsid w:val="00E25F53"/>
    <w:rsid w:val="00E261E6"/>
    <w:rsid w:val="00E2628D"/>
    <w:rsid w:val="00E263C4"/>
    <w:rsid w:val="00E264AA"/>
    <w:rsid w:val="00E265B8"/>
    <w:rsid w:val="00E26BA1"/>
    <w:rsid w:val="00E26D80"/>
    <w:rsid w:val="00E27535"/>
    <w:rsid w:val="00E27BDA"/>
    <w:rsid w:val="00E27CAD"/>
    <w:rsid w:val="00E30094"/>
    <w:rsid w:val="00E30172"/>
    <w:rsid w:val="00E303B9"/>
    <w:rsid w:val="00E30C3E"/>
    <w:rsid w:val="00E30CB2"/>
    <w:rsid w:val="00E30E62"/>
    <w:rsid w:val="00E31364"/>
    <w:rsid w:val="00E3153F"/>
    <w:rsid w:val="00E3155B"/>
    <w:rsid w:val="00E315F9"/>
    <w:rsid w:val="00E31986"/>
    <w:rsid w:val="00E31DE5"/>
    <w:rsid w:val="00E31EBE"/>
    <w:rsid w:val="00E3246F"/>
    <w:rsid w:val="00E3268C"/>
    <w:rsid w:val="00E32A68"/>
    <w:rsid w:val="00E32AA9"/>
    <w:rsid w:val="00E32CE4"/>
    <w:rsid w:val="00E33257"/>
    <w:rsid w:val="00E338D5"/>
    <w:rsid w:val="00E338E9"/>
    <w:rsid w:val="00E33C3D"/>
    <w:rsid w:val="00E33F78"/>
    <w:rsid w:val="00E3441D"/>
    <w:rsid w:val="00E34488"/>
    <w:rsid w:val="00E34C74"/>
    <w:rsid w:val="00E34DD5"/>
    <w:rsid w:val="00E3552F"/>
    <w:rsid w:val="00E355F2"/>
    <w:rsid w:val="00E3597C"/>
    <w:rsid w:val="00E35C6A"/>
    <w:rsid w:val="00E35DBA"/>
    <w:rsid w:val="00E3610D"/>
    <w:rsid w:val="00E3625B"/>
    <w:rsid w:val="00E363A4"/>
    <w:rsid w:val="00E36855"/>
    <w:rsid w:val="00E36870"/>
    <w:rsid w:val="00E36AD6"/>
    <w:rsid w:val="00E3790D"/>
    <w:rsid w:val="00E403F8"/>
    <w:rsid w:val="00E4045F"/>
    <w:rsid w:val="00E410D0"/>
    <w:rsid w:val="00E41122"/>
    <w:rsid w:val="00E4137D"/>
    <w:rsid w:val="00E416A0"/>
    <w:rsid w:val="00E416B0"/>
    <w:rsid w:val="00E418B7"/>
    <w:rsid w:val="00E419D4"/>
    <w:rsid w:val="00E41CE7"/>
    <w:rsid w:val="00E422CD"/>
    <w:rsid w:val="00E424CF"/>
    <w:rsid w:val="00E427EF"/>
    <w:rsid w:val="00E42C79"/>
    <w:rsid w:val="00E42E0E"/>
    <w:rsid w:val="00E433AE"/>
    <w:rsid w:val="00E4396F"/>
    <w:rsid w:val="00E43E6F"/>
    <w:rsid w:val="00E4443B"/>
    <w:rsid w:val="00E4462C"/>
    <w:rsid w:val="00E448A1"/>
    <w:rsid w:val="00E44F4A"/>
    <w:rsid w:val="00E456D5"/>
    <w:rsid w:val="00E458E6"/>
    <w:rsid w:val="00E45A56"/>
    <w:rsid w:val="00E45B05"/>
    <w:rsid w:val="00E45EF5"/>
    <w:rsid w:val="00E4673D"/>
    <w:rsid w:val="00E4689B"/>
    <w:rsid w:val="00E4707F"/>
    <w:rsid w:val="00E4723E"/>
    <w:rsid w:val="00E472B9"/>
    <w:rsid w:val="00E4734A"/>
    <w:rsid w:val="00E47886"/>
    <w:rsid w:val="00E47B2B"/>
    <w:rsid w:val="00E47BAF"/>
    <w:rsid w:val="00E50576"/>
    <w:rsid w:val="00E50595"/>
    <w:rsid w:val="00E5062C"/>
    <w:rsid w:val="00E50775"/>
    <w:rsid w:val="00E5088E"/>
    <w:rsid w:val="00E50CF3"/>
    <w:rsid w:val="00E50E23"/>
    <w:rsid w:val="00E51005"/>
    <w:rsid w:val="00E51078"/>
    <w:rsid w:val="00E51564"/>
    <w:rsid w:val="00E517FF"/>
    <w:rsid w:val="00E51E0D"/>
    <w:rsid w:val="00E5216B"/>
    <w:rsid w:val="00E521EF"/>
    <w:rsid w:val="00E5265A"/>
    <w:rsid w:val="00E5269D"/>
    <w:rsid w:val="00E52CF7"/>
    <w:rsid w:val="00E52D75"/>
    <w:rsid w:val="00E52F3B"/>
    <w:rsid w:val="00E535BA"/>
    <w:rsid w:val="00E53A67"/>
    <w:rsid w:val="00E53C14"/>
    <w:rsid w:val="00E53D08"/>
    <w:rsid w:val="00E53E2E"/>
    <w:rsid w:val="00E542CC"/>
    <w:rsid w:val="00E5430E"/>
    <w:rsid w:val="00E54C1A"/>
    <w:rsid w:val="00E54D97"/>
    <w:rsid w:val="00E554F4"/>
    <w:rsid w:val="00E55923"/>
    <w:rsid w:val="00E55958"/>
    <w:rsid w:val="00E55ABD"/>
    <w:rsid w:val="00E560D0"/>
    <w:rsid w:val="00E561C0"/>
    <w:rsid w:val="00E561C9"/>
    <w:rsid w:val="00E56489"/>
    <w:rsid w:val="00E5690F"/>
    <w:rsid w:val="00E56A26"/>
    <w:rsid w:val="00E56B19"/>
    <w:rsid w:val="00E5710D"/>
    <w:rsid w:val="00E5718A"/>
    <w:rsid w:val="00E6069E"/>
    <w:rsid w:val="00E60753"/>
    <w:rsid w:val="00E60755"/>
    <w:rsid w:val="00E608C0"/>
    <w:rsid w:val="00E60BEB"/>
    <w:rsid w:val="00E60D33"/>
    <w:rsid w:val="00E60EBF"/>
    <w:rsid w:val="00E60FFB"/>
    <w:rsid w:val="00E61116"/>
    <w:rsid w:val="00E611F9"/>
    <w:rsid w:val="00E6144F"/>
    <w:rsid w:val="00E61533"/>
    <w:rsid w:val="00E616A5"/>
    <w:rsid w:val="00E61D0C"/>
    <w:rsid w:val="00E61E03"/>
    <w:rsid w:val="00E62252"/>
    <w:rsid w:val="00E6270E"/>
    <w:rsid w:val="00E62905"/>
    <w:rsid w:val="00E62A73"/>
    <w:rsid w:val="00E62A9B"/>
    <w:rsid w:val="00E62C88"/>
    <w:rsid w:val="00E62F25"/>
    <w:rsid w:val="00E630FF"/>
    <w:rsid w:val="00E632C4"/>
    <w:rsid w:val="00E63386"/>
    <w:rsid w:val="00E63629"/>
    <w:rsid w:val="00E638B3"/>
    <w:rsid w:val="00E639BF"/>
    <w:rsid w:val="00E63C82"/>
    <w:rsid w:val="00E63D24"/>
    <w:rsid w:val="00E63EDB"/>
    <w:rsid w:val="00E64276"/>
    <w:rsid w:val="00E64302"/>
    <w:rsid w:val="00E643D9"/>
    <w:rsid w:val="00E64579"/>
    <w:rsid w:val="00E64997"/>
    <w:rsid w:val="00E64E74"/>
    <w:rsid w:val="00E65366"/>
    <w:rsid w:val="00E65C5F"/>
    <w:rsid w:val="00E65FD1"/>
    <w:rsid w:val="00E6642A"/>
    <w:rsid w:val="00E66462"/>
    <w:rsid w:val="00E66E1B"/>
    <w:rsid w:val="00E67101"/>
    <w:rsid w:val="00E6713D"/>
    <w:rsid w:val="00E672E6"/>
    <w:rsid w:val="00E674EA"/>
    <w:rsid w:val="00E706DE"/>
    <w:rsid w:val="00E706FA"/>
    <w:rsid w:val="00E70ADD"/>
    <w:rsid w:val="00E70B2B"/>
    <w:rsid w:val="00E70D29"/>
    <w:rsid w:val="00E70DFC"/>
    <w:rsid w:val="00E70EBD"/>
    <w:rsid w:val="00E70FA1"/>
    <w:rsid w:val="00E710D5"/>
    <w:rsid w:val="00E711D1"/>
    <w:rsid w:val="00E7138C"/>
    <w:rsid w:val="00E715D3"/>
    <w:rsid w:val="00E72127"/>
    <w:rsid w:val="00E72160"/>
    <w:rsid w:val="00E725DB"/>
    <w:rsid w:val="00E72BDA"/>
    <w:rsid w:val="00E72EFE"/>
    <w:rsid w:val="00E732FB"/>
    <w:rsid w:val="00E73559"/>
    <w:rsid w:val="00E73B15"/>
    <w:rsid w:val="00E73B7B"/>
    <w:rsid w:val="00E73BCB"/>
    <w:rsid w:val="00E73BEB"/>
    <w:rsid w:val="00E73EED"/>
    <w:rsid w:val="00E73F18"/>
    <w:rsid w:val="00E74253"/>
    <w:rsid w:val="00E7480F"/>
    <w:rsid w:val="00E749CA"/>
    <w:rsid w:val="00E75188"/>
    <w:rsid w:val="00E753E6"/>
    <w:rsid w:val="00E75591"/>
    <w:rsid w:val="00E758D5"/>
    <w:rsid w:val="00E75DD9"/>
    <w:rsid w:val="00E76106"/>
    <w:rsid w:val="00E76783"/>
    <w:rsid w:val="00E76893"/>
    <w:rsid w:val="00E768B3"/>
    <w:rsid w:val="00E768C5"/>
    <w:rsid w:val="00E76C98"/>
    <w:rsid w:val="00E7704B"/>
    <w:rsid w:val="00E7758A"/>
    <w:rsid w:val="00E776DC"/>
    <w:rsid w:val="00E77789"/>
    <w:rsid w:val="00E77C59"/>
    <w:rsid w:val="00E77CD4"/>
    <w:rsid w:val="00E77F1B"/>
    <w:rsid w:val="00E800AE"/>
    <w:rsid w:val="00E8032E"/>
    <w:rsid w:val="00E803AE"/>
    <w:rsid w:val="00E803F5"/>
    <w:rsid w:val="00E80AD1"/>
    <w:rsid w:val="00E80CAD"/>
    <w:rsid w:val="00E80D3B"/>
    <w:rsid w:val="00E80E3D"/>
    <w:rsid w:val="00E80E8E"/>
    <w:rsid w:val="00E80FAC"/>
    <w:rsid w:val="00E814B5"/>
    <w:rsid w:val="00E8173D"/>
    <w:rsid w:val="00E81E81"/>
    <w:rsid w:val="00E82012"/>
    <w:rsid w:val="00E820D0"/>
    <w:rsid w:val="00E8223C"/>
    <w:rsid w:val="00E8295F"/>
    <w:rsid w:val="00E82BCB"/>
    <w:rsid w:val="00E82EC5"/>
    <w:rsid w:val="00E82F36"/>
    <w:rsid w:val="00E830CA"/>
    <w:rsid w:val="00E83616"/>
    <w:rsid w:val="00E836A1"/>
    <w:rsid w:val="00E838C5"/>
    <w:rsid w:val="00E8398F"/>
    <w:rsid w:val="00E83A7A"/>
    <w:rsid w:val="00E83B2C"/>
    <w:rsid w:val="00E83F71"/>
    <w:rsid w:val="00E8496A"/>
    <w:rsid w:val="00E84E54"/>
    <w:rsid w:val="00E85144"/>
    <w:rsid w:val="00E853B3"/>
    <w:rsid w:val="00E8542B"/>
    <w:rsid w:val="00E85772"/>
    <w:rsid w:val="00E85798"/>
    <w:rsid w:val="00E858E1"/>
    <w:rsid w:val="00E859A5"/>
    <w:rsid w:val="00E85E94"/>
    <w:rsid w:val="00E864DF"/>
    <w:rsid w:val="00E86516"/>
    <w:rsid w:val="00E86575"/>
    <w:rsid w:val="00E866F8"/>
    <w:rsid w:val="00E86945"/>
    <w:rsid w:val="00E86B62"/>
    <w:rsid w:val="00E87886"/>
    <w:rsid w:val="00E87BC8"/>
    <w:rsid w:val="00E87D2A"/>
    <w:rsid w:val="00E87E2E"/>
    <w:rsid w:val="00E90067"/>
    <w:rsid w:val="00E90356"/>
    <w:rsid w:val="00E9109C"/>
    <w:rsid w:val="00E912BE"/>
    <w:rsid w:val="00E9167D"/>
    <w:rsid w:val="00E91ABE"/>
    <w:rsid w:val="00E91BED"/>
    <w:rsid w:val="00E91D1D"/>
    <w:rsid w:val="00E91ED7"/>
    <w:rsid w:val="00E91FD7"/>
    <w:rsid w:val="00E920B7"/>
    <w:rsid w:val="00E92184"/>
    <w:rsid w:val="00E92377"/>
    <w:rsid w:val="00E9281C"/>
    <w:rsid w:val="00E92834"/>
    <w:rsid w:val="00E92901"/>
    <w:rsid w:val="00E92AF7"/>
    <w:rsid w:val="00E92B14"/>
    <w:rsid w:val="00E92BC9"/>
    <w:rsid w:val="00E92C82"/>
    <w:rsid w:val="00E92E9A"/>
    <w:rsid w:val="00E9332D"/>
    <w:rsid w:val="00E93388"/>
    <w:rsid w:val="00E93737"/>
    <w:rsid w:val="00E94049"/>
    <w:rsid w:val="00E942F0"/>
    <w:rsid w:val="00E94A4C"/>
    <w:rsid w:val="00E94CB1"/>
    <w:rsid w:val="00E95434"/>
    <w:rsid w:val="00E9572C"/>
    <w:rsid w:val="00E95DA2"/>
    <w:rsid w:val="00E95E12"/>
    <w:rsid w:val="00E960D6"/>
    <w:rsid w:val="00E963D8"/>
    <w:rsid w:val="00E96524"/>
    <w:rsid w:val="00E9754A"/>
    <w:rsid w:val="00E97A04"/>
    <w:rsid w:val="00EA070F"/>
    <w:rsid w:val="00EA0BFB"/>
    <w:rsid w:val="00EA0C36"/>
    <w:rsid w:val="00EA0CAD"/>
    <w:rsid w:val="00EA0FDC"/>
    <w:rsid w:val="00EA1007"/>
    <w:rsid w:val="00EA117D"/>
    <w:rsid w:val="00EA12B4"/>
    <w:rsid w:val="00EA14F1"/>
    <w:rsid w:val="00EA1AA1"/>
    <w:rsid w:val="00EA1B33"/>
    <w:rsid w:val="00EA2598"/>
    <w:rsid w:val="00EA2AAF"/>
    <w:rsid w:val="00EA2CB9"/>
    <w:rsid w:val="00EA2E3F"/>
    <w:rsid w:val="00EA410E"/>
    <w:rsid w:val="00EA441E"/>
    <w:rsid w:val="00EA45F4"/>
    <w:rsid w:val="00EA4E73"/>
    <w:rsid w:val="00EA4F3C"/>
    <w:rsid w:val="00EA4F4A"/>
    <w:rsid w:val="00EA4F60"/>
    <w:rsid w:val="00EA4FFF"/>
    <w:rsid w:val="00EA5690"/>
    <w:rsid w:val="00EA5B78"/>
    <w:rsid w:val="00EA61DA"/>
    <w:rsid w:val="00EA6C18"/>
    <w:rsid w:val="00EA6D17"/>
    <w:rsid w:val="00EA6F8D"/>
    <w:rsid w:val="00EA7581"/>
    <w:rsid w:val="00EA7961"/>
    <w:rsid w:val="00EA7E2D"/>
    <w:rsid w:val="00EA7FDD"/>
    <w:rsid w:val="00EB0078"/>
    <w:rsid w:val="00EB0669"/>
    <w:rsid w:val="00EB0822"/>
    <w:rsid w:val="00EB0CBF"/>
    <w:rsid w:val="00EB0DFD"/>
    <w:rsid w:val="00EB118C"/>
    <w:rsid w:val="00EB11BA"/>
    <w:rsid w:val="00EB1543"/>
    <w:rsid w:val="00EB17C7"/>
    <w:rsid w:val="00EB1EA7"/>
    <w:rsid w:val="00EB1FEC"/>
    <w:rsid w:val="00EB27D0"/>
    <w:rsid w:val="00EB2A58"/>
    <w:rsid w:val="00EB2D75"/>
    <w:rsid w:val="00EB2F41"/>
    <w:rsid w:val="00EB2F91"/>
    <w:rsid w:val="00EB3166"/>
    <w:rsid w:val="00EB3831"/>
    <w:rsid w:val="00EB3ABF"/>
    <w:rsid w:val="00EB3CAF"/>
    <w:rsid w:val="00EB3E24"/>
    <w:rsid w:val="00EB3F10"/>
    <w:rsid w:val="00EB3F73"/>
    <w:rsid w:val="00EB49AF"/>
    <w:rsid w:val="00EB4A9A"/>
    <w:rsid w:val="00EB4D06"/>
    <w:rsid w:val="00EB5821"/>
    <w:rsid w:val="00EB5888"/>
    <w:rsid w:val="00EB6386"/>
    <w:rsid w:val="00EB64BC"/>
    <w:rsid w:val="00EB663A"/>
    <w:rsid w:val="00EB6CFC"/>
    <w:rsid w:val="00EB6EEB"/>
    <w:rsid w:val="00EB7055"/>
    <w:rsid w:val="00EB70E5"/>
    <w:rsid w:val="00EB713E"/>
    <w:rsid w:val="00EB7317"/>
    <w:rsid w:val="00EB73FF"/>
    <w:rsid w:val="00EB7A77"/>
    <w:rsid w:val="00EC05C9"/>
    <w:rsid w:val="00EC071A"/>
    <w:rsid w:val="00EC087D"/>
    <w:rsid w:val="00EC09D0"/>
    <w:rsid w:val="00EC0AAA"/>
    <w:rsid w:val="00EC0BF7"/>
    <w:rsid w:val="00EC1291"/>
    <w:rsid w:val="00EC1701"/>
    <w:rsid w:val="00EC18EC"/>
    <w:rsid w:val="00EC1954"/>
    <w:rsid w:val="00EC1A0E"/>
    <w:rsid w:val="00EC1D28"/>
    <w:rsid w:val="00EC1DD4"/>
    <w:rsid w:val="00EC2651"/>
    <w:rsid w:val="00EC2C53"/>
    <w:rsid w:val="00EC2C95"/>
    <w:rsid w:val="00EC33D2"/>
    <w:rsid w:val="00EC3465"/>
    <w:rsid w:val="00EC3504"/>
    <w:rsid w:val="00EC38C1"/>
    <w:rsid w:val="00EC3E72"/>
    <w:rsid w:val="00EC3E77"/>
    <w:rsid w:val="00EC4588"/>
    <w:rsid w:val="00EC47AE"/>
    <w:rsid w:val="00EC4A3C"/>
    <w:rsid w:val="00EC4B70"/>
    <w:rsid w:val="00EC520B"/>
    <w:rsid w:val="00EC54E8"/>
    <w:rsid w:val="00EC5A93"/>
    <w:rsid w:val="00EC61D7"/>
    <w:rsid w:val="00EC6682"/>
    <w:rsid w:val="00EC67F0"/>
    <w:rsid w:val="00EC6808"/>
    <w:rsid w:val="00EC70DF"/>
    <w:rsid w:val="00EC7315"/>
    <w:rsid w:val="00EC7383"/>
    <w:rsid w:val="00EC7511"/>
    <w:rsid w:val="00EC7986"/>
    <w:rsid w:val="00EC7AF5"/>
    <w:rsid w:val="00EC7BB1"/>
    <w:rsid w:val="00EC7C39"/>
    <w:rsid w:val="00EC7E07"/>
    <w:rsid w:val="00EC7EF0"/>
    <w:rsid w:val="00ED03F5"/>
    <w:rsid w:val="00ED055B"/>
    <w:rsid w:val="00ED0D71"/>
    <w:rsid w:val="00ED0F33"/>
    <w:rsid w:val="00ED1500"/>
    <w:rsid w:val="00ED1AEA"/>
    <w:rsid w:val="00ED1B9A"/>
    <w:rsid w:val="00ED1EBE"/>
    <w:rsid w:val="00ED2695"/>
    <w:rsid w:val="00ED2740"/>
    <w:rsid w:val="00ED27FD"/>
    <w:rsid w:val="00ED2D14"/>
    <w:rsid w:val="00ED2FB4"/>
    <w:rsid w:val="00ED35C7"/>
    <w:rsid w:val="00ED369B"/>
    <w:rsid w:val="00ED3D1D"/>
    <w:rsid w:val="00ED3DAD"/>
    <w:rsid w:val="00ED3E60"/>
    <w:rsid w:val="00ED4371"/>
    <w:rsid w:val="00ED462D"/>
    <w:rsid w:val="00ED4BBD"/>
    <w:rsid w:val="00ED4E6A"/>
    <w:rsid w:val="00ED4F32"/>
    <w:rsid w:val="00ED4FAA"/>
    <w:rsid w:val="00ED50E6"/>
    <w:rsid w:val="00ED517A"/>
    <w:rsid w:val="00ED51EA"/>
    <w:rsid w:val="00ED56DE"/>
    <w:rsid w:val="00ED5C08"/>
    <w:rsid w:val="00ED5E37"/>
    <w:rsid w:val="00ED66D7"/>
    <w:rsid w:val="00ED678F"/>
    <w:rsid w:val="00ED6847"/>
    <w:rsid w:val="00ED69E2"/>
    <w:rsid w:val="00ED6A07"/>
    <w:rsid w:val="00ED6B9F"/>
    <w:rsid w:val="00ED73FF"/>
    <w:rsid w:val="00ED7467"/>
    <w:rsid w:val="00ED75A4"/>
    <w:rsid w:val="00ED7EEB"/>
    <w:rsid w:val="00EE052A"/>
    <w:rsid w:val="00EE0A1F"/>
    <w:rsid w:val="00EE1352"/>
    <w:rsid w:val="00EE149F"/>
    <w:rsid w:val="00EE1535"/>
    <w:rsid w:val="00EE1BF2"/>
    <w:rsid w:val="00EE1DF1"/>
    <w:rsid w:val="00EE1F5D"/>
    <w:rsid w:val="00EE2002"/>
    <w:rsid w:val="00EE266E"/>
    <w:rsid w:val="00EE282B"/>
    <w:rsid w:val="00EE2956"/>
    <w:rsid w:val="00EE2A62"/>
    <w:rsid w:val="00EE2BCE"/>
    <w:rsid w:val="00EE2DC5"/>
    <w:rsid w:val="00EE2FB4"/>
    <w:rsid w:val="00EE3269"/>
    <w:rsid w:val="00EE33BB"/>
    <w:rsid w:val="00EE37FD"/>
    <w:rsid w:val="00EE386E"/>
    <w:rsid w:val="00EE387F"/>
    <w:rsid w:val="00EE3B60"/>
    <w:rsid w:val="00EE41C1"/>
    <w:rsid w:val="00EE44FF"/>
    <w:rsid w:val="00EE45BB"/>
    <w:rsid w:val="00EE4631"/>
    <w:rsid w:val="00EE478F"/>
    <w:rsid w:val="00EE47D3"/>
    <w:rsid w:val="00EE4B13"/>
    <w:rsid w:val="00EE4B98"/>
    <w:rsid w:val="00EE4BDF"/>
    <w:rsid w:val="00EE4CAD"/>
    <w:rsid w:val="00EE4DF0"/>
    <w:rsid w:val="00EE4E73"/>
    <w:rsid w:val="00EE563B"/>
    <w:rsid w:val="00EE62E6"/>
    <w:rsid w:val="00EE6579"/>
    <w:rsid w:val="00EE6622"/>
    <w:rsid w:val="00EE6DFF"/>
    <w:rsid w:val="00EE7019"/>
    <w:rsid w:val="00EE7158"/>
    <w:rsid w:val="00EE71DB"/>
    <w:rsid w:val="00EE7283"/>
    <w:rsid w:val="00EE745E"/>
    <w:rsid w:val="00EE74F5"/>
    <w:rsid w:val="00EE7B33"/>
    <w:rsid w:val="00EE7BE9"/>
    <w:rsid w:val="00EE7C81"/>
    <w:rsid w:val="00EE7D9B"/>
    <w:rsid w:val="00EF0318"/>
    <w:rsid w:val="00EF0445"/>
    <w:rsid w:val="00EF08F7"/>
    <w:rsid w:val="00EF09DD"/>
    <w:rsid w:val="00EF0E71"/>
    <w:rsid w:val="00EF1C00"/>
    <w:rsid w:val="00EF1F2C"/>
    <w:rsid w:val="00EF20E0"/>
    <w:rsid w:val="00EF2290"/>
    <w:rsid w:val="00EF232A"/>
    <w:rsid w:val="00EF2475"/>
    <w:rsid w:val="00EF2854"/>
    <w:rsid w:val="00EF2866"/>
    <w:rsid w:val="00EF2C26"/>
    <w:rsid w:val="00EF2D81"/>
    <w:rsid w:val="00EF3213"/>
    <w:rsid w:val="00EF3555"/>
    <w:rsid w:val="00EF3838"/>
    <w:rsid w:val="00EF3854"/>
    <w:rsid w:val="00EF38A4"/>
    <w:rsid w:val="00EF3944"/>
    <w:rsid w:val="00EF3A7D"/>
    <w:rsid w:val="00EF3C6E"/>
    <w:rsid w:val="00EF3F6F"/>
    <w:rsid w:val="00EF42D5"/>
    <w:rsid w:val="00EF42D7"/>
    <w:rsid w:val="00EF447E"/>
    <w:rsid w:val="00EF44AD"/>
    <w:rsid w:val="00EF466E"/>
    <w:rsid w:val="00EF47B7"/>
    <w:rsid w:val="00EF4B2D"/>
    <w:rsid w:val="00EF4C71"/>
    <w:rsid w:val="00EF4D57"/>
    <w:rsid w:val="00EF5029"/>
    <w:rsid w:val="00EF5093"/>
    <w:rsid w:val="00EF51C0"/>
    <w:rsid w:val="00EF5449"/>
    <w:rsid w:val="00EF5517"/>
    <w:rsid w:val="00EF5689"/>
    <w:rsid w:val="00EF56F8"/>
    <w:rsid w:val="00EF57E4"/>
    <w:rsid w:val="00EF58E5"/>
    <w:rsid w:val="00EF5B6E"/>
    <w:rsid w:val="00EF60E9"/>
    <w:rsid w:val="00EF60F2"/>
    <w:rsid w:val="00EF63D7"/>
    <w:rsid w:val="00EF6911"/>
    <w:rsid w:val="00EF6F22"/>
    <w:rsid w:val="00EF7BB4"/>
    <w:rsid w:val="00EF7BBD"/>
    <w:rsid w:val="00EF7F70"/>
    <w:rsid w:val="00F003EB"/>
    <w:rsid w:val="00F00813"/>
    <w:rsid w:val="00F0089F"/>
    <w:rsid w:val="00F009D6"/>
    <w:rsid w:val="00F00D41"/>
    <w:rsid w:val="00F00EA0"/>
    <w:rsid w:val="00F00F12"/>
    <w:rsid w:val="00F01CAF"/>
    <w:rsid w:val="00F01DE8"/>
    <w:rsid w:val="00F01E85"/>
    <w:rsid w:val="00F0216A"/>
    <w:rsid w:val="00F027DE"/>
    <w:rsid w:val="00F02F1F"/>
    <w:rsid w:val="00F0307C"/>
    <w:rsid w:val="00F0325A"/>
    <w:rsid w:val="00F032E6"/>
    <w:rsid w:val="00F03486"/>
    <w:rsid w:val="00F03523"/>
    <w:rsid w:val="00F03840"/>
    <w:rsid w:val="00F039C0"/>
    <w:rsid w:val="00F03BAF"/>
    <w:rsid w:val="00F03E16"/>
    <w:rsid w:val="00F03F14"/>
    <w:rsid w:val="00F04264"/>
    <w:rsid w:val="00F047CC"/>
    <w:rsid w:val="00F050B6"/>
    <w:rsid w:val="00F053DF"/>
    <w:rsid w:val="00F05556"/>
    <w:rsid w:val="00F05E3A"/>
    <w:rsid w:val="00F05F8A"/>
    <w:rsid w:val="00F05FE5"/>
    <w:rsid w:val="00F0609E"/>
    <w:rsid w:val="00F0622E"/>
    <w:rsid w:val="00F06339"/>
    <w:rsid w:val="00F065F3"/>
    <w:rsid w:val="00F0667C"/>
    <w:rsid w:val="00F06B10"/>
    <w:rsid w:val="00F06CF7"/>
    <w:rsid w:val="00F06DD8"/>
    <w:rsid w:val="00F0737E"/>
    <w:rsid w:val="00F073AC"/>
    <w:rsid w:val="00F07811"/>
    <w:rsid w:val="00F07851"/>
    <w:rsid w:val="00F07986"/>
    <w:rsid w:val="00F07A12"/>
    <w:rsid w:val="00F1023D"/>
    <w:rsid w:val="00F10A8D"/>
    <w:rsid w:val="00F10D90"/>
    <w:rsid w:val="00F118F3"/>
    <w:rsid w:val="00F11FCD"/>
    <w:rsid w:val="00F121A8"/>
    <w:rsid w:val="00F12253"/>
    <w:rsid w:val="00F122C0"/>
    <w:rsid w:val="00F12404"/>
    <w:rsid w:val="00F12607"/>
    <w:rsid w:val="00F127F3"/>
    <w:rsid w:val="00F12ABE"/>
    <w:rsid w:val="00F12B31"/>
    <w:rsid w:val="00F130E7"/>
    <w:rsid w:val="00F136DC"/>
    <w:rsid w:val="00F1373D"/>
    <w:rsid w:val="00F1381E"/>
    <w:rsid w:val="00F13880"/>
    <w:rsid w:val="00F13899"/>
    <w:rsid w:val="00F13A6B"/>
    <w:rsid w:val="00F13A6D"/>
    <w:rsid w:val="00F13B3B"/>
    <w:rsid w:val="00F1400E"/>
    <w:rsid w:val="00F14756"/>
    <w:rsid w:val="00F14810"/>
    <w:rsid w:val="00F148A7"/>
    <w:rsid w:val="00F14CBE"/>
    <w:rsid w:val="00F14CE3"/>
    <w:rsid w:val="00F14DC1"/>
    <w:rsid w:val="00F1549E"/>
    <w:rsid w:val="00F155FA"/>
    <w:rsid w:val="00F15685"/>
    <w:rsid w:val="00F15DB2"/>
    <w:rsid w:val="00F15FFF"/>
    <w:rsid w:val="00F16789"/>
    <w:rsid w:val="00F1725A"/>
    <w:rsid w:val="00F1729E"/>
    <w:rsid w:val="00F175A1"/>
    <w:rsid w:val="00F176BF"/>
    <w:rsid w:val="00F17946"/>
    <w:rsid w:val="00F17CA9"/>
    <w:rsid w:val="00F20045"/>
    <w:rsid w:val="00F200BA"/>
    <w:rsid w:val="00F206C9"/>
    <w:rsid w:val="00F20743"/>
    <w:rsid w:val="00F20D59"/>
    <w:rsid w:val="00F20FFA"/>
    <w:rsid w:val="00F211F7"/>
    <w:rsid w:val="00F214E4"/>
    <w:rsid w:val="00F21584"/>
    <w:rsid w:val="00F221C8"/>
    <w:rsid w:val="00F22AE7"/>
    <w:rsid w:val="00F22E26"/>
    <w:rsid w:val="00F22F1A"/>
    <w:rsid w:val="00F23207"/>
    <w:rsid w:val="00F236FF"/>
    <w:rsid w:val="00F238D5"/>
    <w:rsid w:val="00F23A77"/>
    <w:rsid w:val="00F23B7C"/>
    <w:rsid w:val="00F23C89"/>
    <w:rsid w:val="00F245B0"/>
    <w:rsid w:val="00F2467E"/>
    <w:rsid w:val="00F24A0E"/>
    <w:rsid w:val="00F24DA2"/>
    <w:rsid w:val="00F2590C"/>
    <w:rsid w:val="00F25B52"/>
    <w:rsid w:val="00F26070"/>
    <w:rsid w:val="00F26234"/>
    <w:rsid w:val="00F26A3E"/>
    <w:rsid w:val="00F26A72"/>
    <w:rsid w:val="00F26F92"/>
    <w:rsid w:val="00F27540"/>
    <w:rsid w:val="00F27ADC"/>
    <w:rsid w:val="00F27E0B"/>
    <w:rsid w:val="00F27EDA"/>
    <w:rsid w:val="00F27FB0"/>
    <w:rsid w:val="00F30670"/>
    <w:rsid w:val="00F30849"/>
    <w:rsid w:val="00F31096"/>
    <w:rsid w:val="00F3118F"/>
    <w:rsid w:val="00F31569"/>
    <w:rsid w:val="00F3164D"/>
    <w:rsid w:val="00F31A18"/>
    <w:rsid w:val="00F3214C"/>
    <w:rsid w:val="00F321FA"/>
    <w:rsid w:val="00F32526"/>
    <w:rsid w:val="00F32872"/>
    <w:rsid w:val="00F32934"/>
    <w:rsid w:val="00F32BA9"/>
    <w:rsid w:val="00F32D47"/>
    <w:rsid w:val="00F32DEF"/>
    <w:rsid w:val="00F32DFC"/>
    <w:rsid w:val="00F33048"/>
    <w:rsid w:val="00F334BC"/>
    <w:rsid w:val="00F336B9"/>
    <w:rsid w:val="00F33796"/>
    <w:rsid w:val="00F33B80"/>
    <w:rsid w:val="00F33BB9"/>
    <w:rsid w:val="00F33C10"/>
    <w:rsid w:val="00F34169"/>
    <w:rsid w:val="00F34403"/>
    <w:rsid w:val="00F34808"/>
    <w:rsid w:val="00F34830"/>
    <w:rsid w:val="00F34BE4"/>
    <w:rsid w:val="00F35045"/>
    <w:rsid w:val="00F3504D"/>
    <w:rsid w:val="00F35073"/>
    <w:rsid w:val="00F351CA"/>
    <w:rsid w:val="00F351E3"/>
    <w:rsid w:val="00F35366"/>
    <w:rsid w:val="00F35634"/>
    <w:rsid w:val="00F358B8"/>
    <w:rsid w:val="00F361D8"/>
    <w:rsid w:val="00F36572"/>
    <w:rsid w:val="00F36D94"/>
    <w:rsid w:val="00F37E62"/>
    <w:rsid w:val="00F4004F"/>
    <w:rsid w:val="00F4060C"/>
    <w:rsid w:val="00F4068D"/>
    <w:rsid w:val="00F4093D"/>
    <w:rsid w:val="00F41025"/>
    <w:rsid w:val="00F410A3"/>
    <w:rsid w:val="00F416B3"/>
    <w:rsid w:val="00F416DE"/>
    <w:rsid w:val="00F417DE"/>
    <w:rsid w:val="00F4183B"/>
    <w:rsid w:val="00F41D2D"/>
    <w:rsid w:val="00F41D80"/>
    <w:rsid w:val="00F41DAC"/>
    <w:rsid w:val="00F42226"/>
    <w:rsid w:val="00F422AA"/>
    <w:rsid w:val="00F42A9E"/>
    <w:rsid w:val="00F42D03"/>
    <w:rsid w:val="00F434D9"/>
    <w:rsid w:val="00F434E4"/>
    <w:rsid w:val="00F43CFD"/>
    <w:rsid w:val="00F441EB"/>
    <w:rsid w:val="00F44325"/>
    <w:rsid w:val="00F44555"/>
    <w:rsid w:val="00F4480A"/>
    <w:rsid w:val="00F44C55"/>
    <w:rsid w:val="00F455C1"/>
    <w:rsid w:val="00F45885"/>
    <w:rsid w:val="00F4593A"/>
    <w:rsid w:val="00F4598C"/>
    <w:rsid w:val="00F45D25"/>
    <w:rsid w:val="00F46387"/>
    <w:rsid w:val="00F46429"/>
    <w:rsid w:val="00F46D3E"/>
    <w:rsid w:val="00F46DFD"/>
    <w:rsid w:val="00F47320"/>
    <w:rsid w:val="00F47676"/>
    <w:rsid w:val="00F4769B"/>
    <w:rsid w:val="00F476C4"/>
    <w:rsid w:val="00F477AD"/>
    <w:rsid w:val="00F4798C"/>
    <w:rsid w:val="00F47A44"/>
    <w:rsid w:val="00F500A3"/>
    <w:rsid w:val="00F501ED"/>
    <w:rsid w:val="00F50EF9"/>
    <w:rsid w:val="00F50FCE"/>
    <w:rsid w:val="00F515B0"/>
    <w:rsid w:val="00F51B5B"/>
    <w:rsid w:val="00F51BBE"/>
    <w:rsid w:val="00F51C1B"/>
    <w:rsid w:val="00F520BB"/>
    <w:rsid w:val="00F523B6"/>
    <w:rsid w:val="00F524BD"/>
    <w:rsid w:val="00F526BF"/>
    <w:rsid w:val="00F5279F"/>
    <w:rsid w:val="00F527DE"/>
    <w:rsid w:val="00F52BB0"/>
    <w:rsid w:val="00F52E0C"/>
    <w:rsid w:val="00F52EFE"/>
    <w:rsid w:val="00F5387F"/>
    <w:rsid w:val="00F53B8C"/>
    <w:rsid w:val="00F53C89"/>
    <w:rsid w:val="00F53FFD"/>
    <w:rsid w:val="00F542CA"/>
    <w:rsid w:val="00F54908"/>
    <w:rsid w:val="00F54C17"/>
    <w:rsid w:val="00F55256"/>
    <w:rsid w:val="00F55300"/>
    <w:rsid w:val="00F55315"/>
    <w:rsid w:val="00F557DF"/>
    <w:rsid w:val="00F558B3"/>
    <w:rsid w:val="00F55985"/>
    <w:rsid w:val="00F5601D"/>
    <w:rsid w:val="00F56195"/>
    <w:rsid w:val="00F56277"/>
    <w:rsid w:val="00F562DF"/>
    <w:rsid w:val="00F5631C"/>
    <w:rsid w:val="00F56789"/>
    <w:rsid w:val="00F56960"/>
    <w:rsid w:val="00F569B5"/>
    <w:rsid w:val="00F56A91"/>
    <w:rsid w:val="00F56BCA"/>
    <w:rsid w:val="00F5723B"/>
    <w:rsid w:val="00F572A8"/>
    <w:rsid w:val="00F579F6"/>
    <w:rsid w:val="00F57A9F"/>
    <w:rsid w:val="00F57BC3"/>
    <w:rsid w:val="00F57DCF"/>
    <w:rsid w:val="00F6028F"/>
    <w:rsid w:val="00F60462"/>
    <w:rsid w:val="00F609A8"/>
    <w:rsid w:val="00F61A61"/>
    <w:rsid w:val="00F61C3D"/>
    <w:rsid w:val="00F61C74"/>
    <w:rsid w:val="00F61D7C"/>
    <w:rsid w:val="00F62478"/>
    <w:rsid w:val="00F6253B"/>
    <w:rsid w:val="00F63331"/>
    <w:rsid w:val="00F635CF"/>
    <w:rsid w:val="00F641CD"/>
    <w:rsid w:val="00F64A80"/>
    <w:rsid w:val="00F64BE6"/>
    <w:rsid w:val="00F6514C"/>
    <w:rsid w:val="00F651CB"/>
    <w:rsid w:val="00F652A5"/>
    <w:rsid w:val="00F6532B"/>
    <w:rsid w:val="00F6543D"/>
    <w:rsid w:val="00F65783"/>
    <w:rsid w:val="00F657F8"/>
    <w:rsid w:val="00F65AC9"/>
    <w:rsid w:val="00F65D77"/>
    <w:rsid w:val="00F66319"/>
    <w:rsid w:val="00F666C1"/>
    <w:rsid w:val="00F66987"/>
    <w:rsid w:val="00F67573"/>
    <w:rsid w:val="00F676AB"/>
    <w:rsid w:val="00F67A95"/>
    <w:rsid w:val="00F67B1C"/>
    <w:rsid w:val="00F67D78"/>
    <w:rsid w:val="00F67EA0"/>
    <w:rsid w:val="00F7003F"/>
    <w:rsid w:val="00F7048A"/>
    <w:rsid w:val="00F70A7F"/>
    <w:rsid w:val="00F70FE9"/>
    <w:rsid w:val="00F714A6"/>
    <w:rsid w:val="00F71621"/>
    <w:rsid w:val="00F71783"/>
    <w:rsid w:val="00F717BA"/>
    <w:rsid w:val="00F7194A"/>
    <w:rsid w:val="00F71FC0"/>
    <w:rsid w:val="00F72487"/>
    <w:rsid w:val="00F72986"/>
    <w:rsid w:val="00F73094"/>
    <w:rsid w:val="00F730E6"/>
    <w:rsid w:val="00F731A1"/>
    <w:rsid w:val="00F731B6"/>
    <w:rsid w:val="00F73C8E"/>
    <w:rsid w:val="00F73CB7"/>
    <w:rsid w:val="00F741A1"/>
    <w:rsid w:val="00F744B0"/>
    <w:rsid w:val="00F74C53"/>
    <w:rsid w:val="00F74C5A"/>
    <w:rsid w:val="00F74FF7"/>
    <w:rsid w:val="00F75481"/>
    <w:rsid w:val="00F75921"/>
    <w:rsid w:val="00F75C01"/>
    <w:rsid w:val="00F76272"/>
    <w:rsid w:val="00F76566"/>
    <w:rsid w:val="00F765F0"/>
    <w:rsid w:val="00F76619"/>
    <w:rsid w:val="00F766B0"/>
    <w:rsid w:val="00F77084"/>
    <w:rsid w:val="00F771B0"/>
    <w:rsid w:val="00F77238"/>
    <w:rsid w:val="00F77877"/>
    <w:rsid w:val="00F80002"/>
    <w:rsid w:val="00F8032F"/>
    <w:rsid w:val="00F8051D"/>
    <w:rsid w:val="00F805EA"/>
    <w:rsid w:val="00F8077B"/>
    <w:rsid w:val="00F80F43"/>
    <w:rsid w:val="00F80F47"/>
    <w:rsid w:val="00F810F6"/>
    <w:rsid w:val="00F814CE"/>
    <w:rsid w:val="00F81514"/>
    <w:rsid w:val="00F81686"/>
    <w:rsid w:val="00F8168A"/>
    <w:rsid w:val="00F81811"/>
    <w:rsid w:val="00F81A58"/>
    <w:rsid w:val="00F81B0B"/>
    <w:rsid w:val="00F81D15"/>
    <w:rsid w:val="00F81D17"/>
    <w:rsid w:val="00F82380"/>
    <w:rsid w:val="00F82873"/>
    <w:rsid w:val="00F829F4"/>
    <w:rsid w:val="00F82E54"/>
    <w:rsid w:val="00F83ABC"/>
    <w:rsid w:val="00F83AFE"/>
    <w:rsid w:val="00F84095"/>
    <w:rsid w:val="00F841A3"/>
    <w:rsid w:val="00F845A7"/>
    <w:rsid w:val="00F845EB"/>
    <w:rsid w:val="00F84873"/>
    <w:rsid w:val="00F84958"/>
    <w:rsid w:val="00F84C3D"/>
    <w:rsid w:val="00F84F05"/>
    <w:rsid w:val="00F85074"/>
    <w:rsid w:val="00F851E9"/>
    <w:rsid w:val="00F85335"/>
    <w:rsid w:val="00F860E3"/>
    <w:rsid w:val="00F86198"/>
    <w:rsid w:val="00F86570"/>
    <w:rsid w:val="00F86693"/>
    <w:rsid w:val="00F866B8"/>
    <w:rsid w:val="00F86FDF"/>
    <w:rsid w:val="00F87034"/>
    <w:rsid w:val="00F874F5"/>
    <w:rsid w:val="00F90662"/>
    <w:rsid w:val="00F90B6A"/>
    <w:rsid w:val="00F91075"/>
    <w:rsid w:val="00F910AA"/>
    <w:rsid w:val="00F91379"/>
    <w:rsid w:val="00F9198D"/>
    <w:rsid w:val="00F91A88"/>
    <w:rsid w:val="00F91D37"/>
    <w:rsid w:val="00F9228F"/>
    <w:rsid w:val="00F92446"/>
    <w:rsid w:val="00F925AE"/>
    <w:rsid w:val="00F92976"/>
    <w:rsid w:val="00F92999"/>
    <w:rsid w:val="00F92C55"/>
    <w:rsid w:val="00F92EFE"/>
    <w:rsid w:val="00F935A0"/>
    <w:rsid w:val="00F9367C"/>
    <w:rsid w:val="00F93D37"/>
    <w:rsid w:val="00F93F51"/>
    <w:rsid w:val="00F940FA"/>
    <w:rsid w:val="00F943B6"/>
    <w:rsid w:val="00F9465F"/>
    <w:rsid w:val="00F94B13"/>
    <w:rsid w:val="00F95216"/>
    <w:rsid w:val="00F952C6"/>
    <w:rsid w:val="00F9538F"/>
    <w:rsid w:val="00F95B85"/>
    <w:rsid w:val="00F95BB1"/>
    <w:rsid w:val="00F95D75"/>
    <w:rsid w:val="00F961EB"/>
    <w:rsid w:val="00F963FA"/>
    <w:rsid w:val="00F96484"/>
    <w:rsid w:val="00F964C6"/>
    <w:rsid w:val="00F969C3"/>
    <w:rsid w:val="00F96B78"/>
    <w:rsid w:val="00F977A7"/>
    <w:rsid w:val="00F97C14"/>
    <w:rsid w:val="00F97E1D"/>
    <w:rsid w:val="00FA0151"/>
    <w:rsid w:val="00FA0364"/>
    <w:rsid w:val="00FA07BD"/>
    <w:rsid w:val="00FA0D64"/>
    <w:rsid w:val="00FA17EB"/>
    <w:rsid w:val="00FA1A42"/>
    <w:rsid w:val="00FA2264"/>
    <w:rsid w:val="00FA2284"/>
    <w:rsid w:val="00FA245E"/>
    <w:rsid w:val="00FA269D"/>
    <w:rsid w:val="00FA28F0"/>
    <w:rsid w:val="00FA2E30"/>
    <w:rsid w:val="00FA3109"/>
    <w:rsid w:val="00FA354B"/>
    <w:rsid w:val="00FA3FB0"/>
    <w:rsid w:val="00FA40F2"/>
    <w:rsid w:val="00FA4148"/>
    <w:rsid w:val="00FA45BF"/>
    <w:rsid w:val="00FA494E"/>
    <w:rsid w:val="00FA4F4B"/>
    <w:rsid w:val="00FA5254"/>
    <w:rsid w:val="00FA528A"/>
    <w:rsid w:val="00FA5906"/>
    <w:rsid w:val="00FA5A3F"/>
    <w:rsid w:val="00FA5C6D"/>
    <w:rsid w:val="00FA5CED"/>
    <w:rsid w:val="00FA6083"/>
    <w:rsid w:val="00FA6273"/>
    <w:rsid w:val="00FA652C"/>
    <w:rsid w:val="00FA66E9"/>
    <w:rsid w:val="00FA67B8"/>
    <w:rsid w:val="00FA6847"/>
    <w:rsid w:val="00FA6B94"/>
    <w:rsid w:val="00FA7000"/>
    <w:rsid w:val="00FA71A4"/>
    <w:rsid w:val="00FA7998"/>
    <w:rsid w:val="00FA7E5A"/>
    <w:rsid w:val="00FB045C"/>
    <w:rsid w:val="00FB04E8"/>
    <w:rsid w:val="00FB0A47"/>
    <w:rsid w:val="00FB0ACF"/>
    <w:rsid w:val="00FB1100"/>
    <w:rsid w:val="00FB1160"/>
    <w:rsid w:val="00FB12AA"/>
    <w:rsid w:val="00FB1644"/>
    <w:rsid w:val="00FB1870"/>
    <w:rsid w:val="00FB18C8"/>
    <w:rsid w:val="00FB19D8"/>
    <w:rsid w:val="00FB1A1A"/>
    <w:rsid w:val="00FB1B88"/>
    <w:rsid w:val="00FB1D40"/>
    <w:rsid w:val="00FB2301"/>
    <w:rsid w:val="00FB2703"/>
    <w:rsid w:val="00FB28AF"/>
    <w:rsid w:val="00FB2B23"/>
    <w:rsid w:val="00FB2EB2"/>
    <w:rsid w:val="00FB30D8"/>
    <w:rsid w:val="00FB31D2"/>
    <w:rsid w:val="00FB33C0"/>
    <w:rsid w:val="00FB35D7"/>
    <w:rsid w:val="00FB35F2"/>
    <w:rsid w:val="00FB3CA3"/>
    <w:rsid w:val="00FB3E8E"/>
    <w:rsid w:val="00FB3EE8"/>
    <w:rsid w:val="00FB4A82"/>
    <w:rsid w:val="00FB5330"/>
    <w:rsid w:val="00FB56A0"/>
    <w:rsid w:val="00FB5875"/>
    <w:rsid w:val="00FB58B1"/>
    <w:rsid w:val="00FB59FD"/>
    <w:rsid w:val="00FB5B66"/>
    <w:rsid w:val="00FB68EC"/>
    <w:rsid w:val="00FB6BC2"/>
    <w:rsid w:val="00FB6CB3"/>
    <w:rsid w:val="00FB73DC"/>
    <w:rsid w:val="00FB73FC"/>
    <w:rsid w:val="00FB7D6A"/>
    <w:rsid w:val="00FC012F"/>
    <w:rsid w:val="00FC0151"/>
    <w:rsid w:val="00FC01BA"/>
    <w:rsid w:val="00FC02FB"/>
    <w:rsid w:val="00FC0799"/>
    <w:rsid w:val="00FC086A"/>
    <w:rsid w:val="00FC0999"/>
    <w:rsid w:val="00FC1337"/>
    <w:rsid w:val="00FC18BD"/>
    <w:rsid w:val="00FC1CC6"/>
    <w:rsid w:val="00FC2162"/>
    <w:rsid w:val="00FC25CF"/>
    <w:rsid w:val="00FC27A5"/>
    <w:rsid w:val="00FC285A"/>
    <w:rsid w:val="00FC2A5B"/>
    <w:rsid w:val="00FC32B9"/>
    <w:rsid w:val="00FC3308"/>
    <w:rsid w:val="00FC350C"/>
    <w:rsid w:val="00FC3B43"/>
    <w:rsid w:val="00FC408B"/>
    <w:rsid w:val="00FC4351"/>
    <w:rsid w:val="00FC4EBE"/>
    <w:rsid w:val="00FC5017"/>
    <w:rsid w:val="00FC5122"/>
    <w:rsid w:val="00FC56C6"/>
    <w:rsid w:val="00FC57CD"/>
    <w:rsid w:val="00FC5C31"/>
    <w:rsid w:val="00FC68B3"/>
    <w:rsid w:val="00FC692D"/>
    <w:rsid w:val="00FC6DAA"/>
    <w:rsid w:val="00FC6EB5"/>
    <w:rsid w:val="00FC716D"/>
    <w:rsid w:val="00FC72A5"/>
    <w:rsid w:val="00FC73A3"/>
    <w:rsid w:val="00FC73CA"/>
    <w:rsid w:val="00FC7411"/>
    <w:rsid w:val="00FC7488"/>
    <w:rsid w:val="00FC7636"/>
    <w:rsid w:val="00FC778F"/>
    <w:rsid w:val="00FC7B05"/>
    <w:rsid w:val="00FC7B23"/>
    <w:rsid w:val="00FC7B2E"/>
    <w:rsid w:val="00FC7EC9"/>
    <w:rsid w:val="00FD0088"/>
    <w:rsid w:val="00FD0446"/>
    <w:rsid w:val="00FD077B"/>
    <w:rsid w:val="00FD18B8"/>
    <w:rsid w:val="00FD1DF2"/>
    <w:rsid w:val="00FD1E63"/>
    <w:rsid w:val="00FD20DA"/>
    <w:rsid w:val="00FD24AB"/>
    <w:rsid w:val="00FD24CE"/>
    <w:rsid w:val="00FD295E"/>
    <w:rsid w:val="00FD2DB2"/>
    <w:rsid w:val="00FD2E34"/>
    <w:rsid w:val="00FD33BD"/>
    <w:rsid w:val="00FD34EF"/>
    <w:rsid w:val="00FD355B"/>
    <w:rsid w:val="00FD374D"/>
    <w:rsid w:val="00FD38E2"/>
    <w:rsid w:val="00FD3C5F"/>
    <w:rsid w:val="00FD3E01"/>
    <w:rsid w:val="00FD499C"/>
    <w:rsid w:val="00FD4B28"/>
    <w:rsid w:val="00FD4B6A"/>
    <w:rsid w:val="00FD5333"/>
    <w:rsid w:val="00FD53A9"/>
    <w:rsid w:val="00FD556D"/>
    <w:rsid w:val="00FD5618"/>
    <w:rsid w:val="00FD562E"/>
    <w:rsid w:val="00FD59C2"/>
    <w:rsid w:val="00FD5E32"/>
    <w:rsid w:val="00FD61B9"/>
    <w:rsid w:val="00FD64F5"/>
    <w:rsid w:val="00FD657E"/>
    <w:rsid w:val="00FD7324"/>
    <w:rsid w:val="00FE0177"/>
    <w:rsid w:val="00FE0319"/>
    <w:rsid w:val="00FE031D"/>
    <w:rsid w:val="00FE0828"/>
    <w:rsid w:val="00FE091F"/>
    <w:rsid w:val="00FE0B1D"/>
    <w:rsid w:val="00FE0C59"/>
    <w:rsid w:val="00FE0E41"/>
    <w:rsid w:val="00FE0F66"/>
    <w:rsid w:val="00FE114C"/>
    <w:rsid w:val="00FE1506"/>
    <w:rsid w:val="00FE16F8"/>
    <w:rsid w:val="00FE17D7"/>
    <w:rsid w:val="00FE1828"/>
    <w:rsid w:val="00FE195B"/>
    <w:rsid w:val="00FE1CDD"/>
    <w:rsid w:val="00FE3016"/>
    <w:rsid w:val="00FE3321"/>
    <w:rsid w:val="00FE3480"/>
    <w:rsid w:val="00FE34E2"/>
    <w:rsid w:val="00FE36B8"/>
    <w:rsid w:val="00FE3733"/>
    <w:rsid w:val="00FE3D45"/>
    <w:rsid w:val="00FE3E92"/>
    <w:rsid w:val="00FE40A0"/>
    <w:rsid w:val="00FE41D1"/>
    <w:rsid w:val="00FE42CA"/>
    <w:rsid w:val="00FE4C06"/>
    <w:rsid w:val="00FE4FDA"/>
    <w:rsid w:val="00FE520C"/>
    <w:rsid w:val="00FE5460"/>
    <w:rsid w:val="00FE55A5"/>
    <w:rsid w:val="00FE55BF"/>
    <w:rsid w:val="00FE5968"/>
    <w:rsid w:val="00FE6635"/>
    <w:rsid w:val="00FE6C9B"/>
    <w:rsid w:val="00FE742C"/>
    <w:rsid w:val="00FE7928"/>
    <w:rsid w:val="00FE7A38"/>
    <w:rsid w:val="00FE7D5A"/>
    <w:rsid w:val="00FE7EDC"/>
    <w:rsid w:val="00FE7FFE"/>
    <w:rsid w:val="00FF008B"/>
    <w:rsid w:val="00FF0195"/>
    <w:rsid w:val="00FF029B"/>
    <w:rsid w:val="00FF03F9"/>
    <w:rsid w:val="00FF0C88"/>
    <w:rsid w:val="00FF0E07"/>
    <w:rsid w:val="00FF106D"/>
    <w:rsid w:val="00FF15AB"/>
    <w:rsid w:val="00FF1950"/>
    <w:rsid w:val="00FF197D"/>
    <w:rsid w:val="00FF214D"/>
    <w:rsid w:val="00FF2186"/>
    <w:rsid w:val="00FF21E8"/>
    <w:rsid w:val="00FF2648"/>
    <w:rsid w:val="00FF2854"/>
    <w:rsid w:val="00FF28AD"/>
    <w:rsid w:val="00FF2978"/>
    <w:rsid w:val="00FF31AF"/>
    <w:rsid w:val="00FF32F8"/>
    <w:rsid w:val="00FF34BC"/>
    <w:rsid w:val="00FF3783"/>
    <w:rsid w:val="00FF384A"/>
    <w:rsid w:val="00FF3CD2"/>
    <w:rsid w:val="00FF3F09"/>
    <w:rsid w:val="00FF4514"/>
    <w:rsid w:val="00FF4F7A"/>
    <w:rsid w:val="00FF524B"/>
    <w:rsid w:val="00FF5378"/>
    <w:rsid w:val="00FF5450"/>
    <w:rsid w:val="00FF5698"/>
    <w:rsid w:val="00FF5CEF"/>
    <w:rsid w:val="00FF5E13"/>
    <w:rsid w:val="00FF6168"/>
    <w:rsid w:val="00FF72AB"/>
    <w:rsid w:val="00FF773B"/>
    <w:rsid w:val="00FF7983"/>
    <w:rsid w:val="00FF7AC2"/>
    <w:rsid w:val="00FF7CB9"/>
    <w:rsid w:val="0162742A"/>
    <w:rsid w:val="04287D62"/>
    <w:rsid w:val="05936804"/>
    <w:rsid w:val="065774E5"/>
    <w:rsid w:val="06610700"/>
    <w:rsid w:val="06F23D1D"/>
    <w:rsid w:val="09070103"/>
    <w:rsid w:val="09206BB4"/>
    <w:rsid w:val="0A5C074E"/>
    <w:rsid w:val="0AAD7278"/>
    <w:rsid w:val="0C8B5FD9"/>
    <w:rsid w:val="0DFD583B"/>
    <w:rsid w:val="10624D79"/>
    <w:rsid w:val="110439E8"/>
    <w:rsid w:val="11074913"/>
    <w:rsid w:val="117D0F18"/>
    <w:rsid w:val="12EF79EC"/>
    <w:rsid w:val="12F3035C"/>
    <w:rsid w:val="14DC3DA0"/>
    <w:rsid w:val="150A3612"/>
    <w:rsid w:val="16A2290D"/>
    <w:rsid w:val="18956559"/>
    <w:rsid w:val="18AA3150"/>
    <w:rsid w:val="196932D0"/>
    <w:rsid w:val="1B0736B3"/>
    <w:rsid w:val="1C556E5D"/>
    <w:rsid w:val="1C770AD3"/>
    <w:rsid w:val="1CD3445E"/>
    <w:rsid w:val="1D122890"/>
    <w:rsid w:val="1F08468D"/>
    <w:rsid w:val="20F10F7F"/>
    <w:rsid w:val="22A152EB"/>
    <w:rsid w:val="23A34A9F"/>
    <w:rsid w:val="251B54AD"/>
    <w:rsid w:val="25CC6268"/>
    <w:rsid w:val="27063399"/>
    <w:rsid w:val="279E0154"/>
    <w:rsid w:val="28E83E11"/>
    <w:rsid w:val="29AF2A6F"/>
    <w:rsid w:val="2CD11641"/>
    <w:rsid w:val="2CF45B49"/>
    <w:rsid w:val="2F0D6FBE"/>
    <w:rsid w:val="30E36E90"/>
    <w:rsid w:val="31CF5047"/>
    <w:rsid w:val="33895146"/>
    <w:rsid w:val="33EE1079"/>
    <w:rsid w:val="34ED2C08"/>
    <w:rsid w:val="34F4252B"/>
    <w:rsid w:val="353C652A"/>
    <w:rsid w:val="359B3C12"/>
    <w:rsid w:val="369F3CC3"/>
    <w:rsid w:val="36DB4970"/>
    <w:rsid w:val="389E0BC3"/>
    <w:rsid w:val="38AA5B22"/>
    <w:rsid w:val="3BE60573"/>
    <w:rsid w:val="3C6E5B77"/>
    <w:rsid w:val="3D6B66E3"/>
    <w:rsid w:val="3DBB5B23"/>
    <w:rsid w:val="3DDB02A2"/>
    <w:rsid w:val="3E6B3354"/>
    <w:rsid w:val="3EDB5230"/>
    <w:rsid w:val="3FC94F73"/>
    <w:rsid w:val="41A6342E"/>
    <w:rsid w:val="41FB46CB"/>
    <w:rsid w:val="42853ECD"/>
    <w:rsid w:val="42E40157"/>
    <w:rsid w:val="43C013F0"/>
    <w:rsid w:val="43DB3D05"/>
    <w:rsid w:val="43E60A55"/>
    <w:rsid w:val="44112CD8"/>
    <w:rsid w:val="458D7B56"/>
    <w:rsid w:val="46F542B6"/>
    <w:rsid w:val="47440B58"/>
    <w:rsid w:val="4CD6476D"/>
    <w:rsid w:val="4CE54584"/>
    <w:rsid w:val="4E011A23"/>
    <w:rsid w:val="4E154E90"/>
    <w:rsid w:val="4E4C7C47"/>
    <w:rsid w:val="522E6EF0"/>
    <w:rsid w:val="578F10A5"/>
    <w:rsid w:val="57F65E04"/>
    <w:rsid w:val="581413CB"/>
    <w:rsid w:val="583155E7"/>
    <w:rsid w:val="591E1BC9"/>
    <w:rsid w:val="5CE13BEC"/>
    <w:rsid w:val="5D217769"/>
    <w:rsid w:val="5DAC4838"/>
    <w:rsid w:val="5DB239C1"/>
    <w:rsid w:val="5F1503CA"/>
    <w:rsid w:val="634147D1"/>
    <w:rsid w:val="642A5F94"/>
    <w:rsid w:val="64BD671C"/>
    <w:rsid w:val="64FA528F"/>
    <w:rsid w:val="65ED3675"/>
    <w:rsid w:val="65F15CCB"/>
    <w:rsid w:val="66AE6397"/>
    <w:rsid w:val="67BE79C1"/>
    <w:rsid w:val="688535D5"/>
    <w:rsid w:val="68F80371"/>
    <w:rsid w:val="6932065A"/>
    <w:rsid w:val="6A9B7756"/>
    <w:rsid w:val="6AA12AA0"/>
    <w:rsid w:val="6B524529"/>
    <w:rsid w:val="6B8C6800"/>
    <w:rsid w:val="6D6A4BC7"/>
    <w:rsid w:val="6DE52E24"/>
    <w:rsid w:val="70546EDE"/>
    <w:rsid w:val="72CB176E"/>
    <w:rsid w:val="73045405"/>
    <w:rsid w:val="7362026A"/>
    <w:rsid w:val="73DD03C9"/>
    <w:rsid w:val="75CB274C"/>
    <w:rsid w:val="777611DB"/>
    <w:rsid w:val="77AF4BDC"/>
    <w:rsid w:val="77DA184E"/>
    <w:rsid w:val="79125CE8"/>
    <w:rsid w:val="7A211897"/>
    <w:rsid w:val="7A721791"/>
    <w:rsid w:val="7E8F2E38"/>
    <w:rsid w:val="7F407FC1"/>
    <w:rsid w:val="7F42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3CC09"/>
  <w15:docId w15:val="{56729951-340B-432D-8235-01E0D2802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ongti SC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/>
    <w:lsdException w:name="List Number" w:qFormat="1"/>
    <w:lsdException w:name="List 2" w:semiHidden="1" w:unhideWhenUsed="1" w:qFormat="1"/>
    <w:lsdException w:name="List 3" w:semiHidden="1" w:unhideWhenUsed="1" w:qFormat="1"/>
    <w:lsdException w:name="List 4" w:qFormat="1"/>
    <w:lsdException w:name="List 5" w:qFormat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qFormat="1"/>
    <w:lsdException w:name="Date" w:qFormat="1"/>
    <w:lsdException w:name="Body Text First Indent" w:qFormat="1"/>
    <w:lsdException w:name="Body Text First Indent 2" w:semiHidden="1" w:unhideWhenUsed="1" w:qFormat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 w:qFormat="1"/>
    <w:lsdException w:name="E-mail Signature" w:semiHidden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2"/>
    <w:next w:val="a2"/>
    <w:qFormat/>
    <w:pPr>
      <w:keepNext/>
      <w:keepLines/>
      <w:numPr>
        <w:numId w:val="1"/>
      </w:numPr>
      <w:spacing w:before="340" w:after="330"/>
      <w:outlineLvl w:val="0"/>
    </w:pPr>
    <w:rPr>
      <w:b/>
      <w:bCs/>
      <w:kern w:val="44"/>
      <w:sz w:val="24"/>
      <w:szCs w:val="44"/>
    </w:rPr>
  </w:style>
  <w:style w:type="paragraph" w:styleId="21">
    <w:name w:val="heading 2"/>
    <w:basedOn w:val="a2"/>
    <w:next w:val="a2"/>
    <w:qFormat/>
    <w:pPr>
      <w:keepNext/>
      <w:keepLines/>
      <w:numPr>
        <w:ilvl w:val="1"/>
        <w:numId w:val="1"/>
      </w:numPr>
      <w:spacing w:before="260" w:after="260"/>
      <w:outlineLvl w:val="1"/>
    </w:pPr>
    <w:rPr>
      <w:rFonts w:ascii="Arial" w:hAnsi="Arial"/>
      <w:b/>
      <w:bCs/>
      <w:sz w:val="24"/>
      <w:szCs w:val="32"/>
    </w:rPr>
  </w:style>
  <w:style w:type="paragraph" w:styleId="31">
    <w:name w:val="heading 3"/>
    <w:basedOn w:val="a2"/>
    <w:next w:val="a2"/>
    <w:qFormat/>
    <w:pPr>
      <w:keepNext/>
      <w:keepLines/>
      <w:numPr>
        <w:ilvl w:val="2"/>
        <w:numId w:val="1"/>
      </w:numPr>
      <w:tabs>
        <w:tab w:val="left" w:pos="720"/>
      </w:tabs>
      <w:spacing w:before="260" w:after="260"/>
      <w:outlineLvl w:val="2"/>
    </w:pPr>
    <w:rPr>
      <w:b/>
      <w:bCs/>
      <w:szCs w:val="32"/>
    </w:rPr>
  </w:style>
  <w:style w:type="paragraph" w:styleId="41">
    <w:name w:val="heading 4"/>
    <w:basedOn w:val="a2"/>
    <w:next w:val="a2"/>
    <w:qFormat/>
    <w:pPr>
      <w:keepNext/>
      <w:keepLines/>
      <w:spacing w:before="280" w:after="290" w:line="376" w:lineRule="auto"/>
      <w:outlineLvl w:val="3"/>
    </w:pPr>
    <w:rPr>
      <w:rFonts w:ascii="Arial" w:hAnsi="Arial"/>
      <w:b/>
      <w:bCs/>
      <w:sz w:val="28"/>
      <w:szCs w:val="28"/>
    </w:rPr>
  </w:style>
  <w:style w:type="paragraph" w:styleId="51">
    <w:name w:val="heading 5"/>
    <w:basedOn w:val="a2"/>
    <w:next w:val="a2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2"/>
    <w:next w:val="a2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/>
      <w:b/>
      <w:bCs/>
      <w:sz w:val="24"/>
      <w:szCs w:val="24"/>
    </w:rPr>
  </w:style>
  <w:style w:type="paragraph" w:styleId="7">
    <w:name w:val="heading 7"/>
    <w:basedOn w:val="a2"/>
    <w:next w:val="a2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2"/>
    <w:next w:val="a2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/>
      <w:sz w:val="24"/>
      <w:szCs w:val="24"/>
    </w:rPr>
  </w:style>
  <w:style w:type="paragraph" w:styleId="9">
    <w:name w:val="heading 9"/>
    <w:basedOn w:val="a2"/>
    <w:next w:val="a2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macro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32">
    <w:name w:val="List 3"/>
    <w:basedOn w:val="a2"/>
    <w:qFormat/>
    <w:pPr>
      <w:ind w:leftChars="400" w:left="100" w:hangingChars="200" w:hanging="200"/>
    </w:pPr>
    <w:rPr>
      <w:szCs w:val="24"/>
    </w:rPr>
  </w:style>
  <w:style w:type="paragraph" w:styleId="TOC7">
    <w:name w:val="toc 7"/>
    <w:basedOn w:val="a2"/>
    <w:next w:val="a2"/>
    <w:uiPriority w:val="39"/>
    <w:qFormat/>
    <w:pPr>
      <w:ind w:leftChars="1200" w:left="2520"/>
    </w:pPr>
    <w:rPr>
      <w:szCs w:val="24"/>
    </w:rPr>
  </w:style>
  <w:style w:type="paragraph" w:styleId="2">
    <w:name w:val="List Number 2"/>
    <w:basedOn w:val="a2"/>
    <w:qFormat/>
    <w:pPr>
      <w:numPr>
        <w:numId w:val="2"/>
      </w:numPr>
    </w:pPr>
    <w:rPr>
      <w:szCs w:val="24"/>
    </w:rPr>
  </w:style>
  <w:style w:type="paragraph" w:styleId="a7">
    <w:name w:val="table of authorities"/>
    <w:basedOn w:val="a2"/>
    <w:next w:val="a2"/>
    <w:semiHidden/>
    <w:qFormat/>
    <w:pPr>
      <w:ind w:leftChars="200" w:left="420"/>
    </w:pPr>
    <w:rPr>
      <w:szCs w:val="24"/>
    </w:rPr>
  </w:style>
  <w:style w:type="paragraph" w:styleId="a8">
    <w:name w:val="Note Heading"/>
    <w:basedOn w:val="a2"/>
    <w:next w:val="a2"/>
    <w:pPr>
      <w:jc w:val="center"/>
    </w:pPr>
    <w:rPr>
      <w:szCs w:val="24"/>
    </w:rPr>
  </w:style>
  <w:style w:type="paragraph" w:styleId="40">
    <w:name w:val="List Bullet 4"/>
    <w:basedOn w:val="a2"/>
    <w:pPr>
      <w:numPr>
        <w:numId w:val="3"/>
      </w:numPr>
    </w:pPr>
    <w:rPr>
      <w:szCs w:val="24"/>
    </w:rPr>
  </w:style>
  <w:style w:type="paragraph" w:styleId="80">
    <w:name w:val="index 8"/>
    <w:basedOn w:val="a2"/>
    <w:next w:val="a2"/>
    <w:semiHidden/>
    <w:qFormat/>
    <w:pPr>
      <w:ind w:leftChars="1400" w:left="1400"/>
    </w:pPr>
    <w:rPr>
      <w:szCs w:val="24"/>
    </w:rPr>
  </w:style>
  <w:style w:type="paragraph" w:styleId="a9">
    <w:name w:val="E-mail Signature"/>
    <w:basedOn w:val="a2"/>
    <w:qFormat/>
    <w:rPr>
      <w:szCs w:val="24"/>
    </w:rPr>
  </w:style>
  <w:style w:type="paragraph" w:styleId="a">
    <w:name w:val="List Number"/>
    <w:basedOn w:val="a2"/>
    <w:qFormat/>
    <w:pPr>
      <w:numPr>
        <w:numId w:val="4"/>
      </w:numPr>
    </w:pPr>
    <w:rPr>
      <w:szCs w:val="24"/>
    </w:rPr>
  </w:style>
  <w:style w:type="paragraph" w:styleId="aa">
    <w:name w:val="Normal Indent"/>
    <w:basedOn w:val="a2"/>
    <w:qFormat/>
    <w:pPr>
      <w:ind w:firstLine="420"/>
    </w:pPr>
  </w:style>
  <w:style w:type="paragraph" w:styleId="ab">
    <w:name w:val="caption"/>
    <w:basedOn w:val="a2"/>
    <w:next w:val="a2"/>
    <w:qFormat/>
    <w:rPr>
      <w:rFonts w:ascii="Arial" w:hAnsi="Arial" w:cs="Arial"/>
      <w:sz w:val="20"/>
      <w:szCs w:val="20"/>
    </w:rPr>
  </w:style>
  <w:style w:type="paragraph" w:styleId="52">
    <w:name w:val="index 5"/>
    <w:basedOn w:val="a2"/>
    <w:next w:val="a2"/>
    <w:semiHidden/>
    <w:qFormat/>
    <w:pPr>
      <w:ind w:leftChars="800" w:left="800"/>
    </w:pPr>
    <w:rPr>
      <w:szCs w:val="24"/>
    </w:rPr>
  </w:style>
  <w:style w:type="paragraph" w:styleId="a0">
    <w:name w:val="List Bullet"/>
    <w:basedOn w:val="a2"/>
    <w:pPr>
      <w:numPr>
        <w:numId w:val="5"/>
      </w:numPr>
    </w:pPr>
    <w:rPr>
      <w:szCs w:val="24"/>
    </w:rPr>
  </w:style>
  <w:style w:type="paragraph" w:styleId="ac">
    <w:name w:val="envelope address"/>
    <w:basedOn w:val="a2"/>
    <w:pPr>
      <w:framePr w:w="7920" w:h="1980" w:hRule="exact" w:hSpace="180" w:wrap="around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ad">
    <w:name w:val="Document Map"/>
    <w:basedOn w:val="a2"/>
    <w:semiHidden/>
    <w:pPr>
      <w:shd w:val="clear" w:color="auto" w:fill="000080"/>
    </w:pPr>
  </w:style>
  <w:style w:type="paragraph" w:styleId="ae">
    <w:name w:val="toa heading"/>
    <w:basedOn w:val="a2"/>
    <w:next w:val="a2"/>
    <w:semiHidden/>
    <w:qFormat/>
    <w:pPr>
      <w:spacing w:before="120"/>
    </w:pPr>
    <w:rPr>
      <w:rFonts w:ascii="Arial" w:hAnsi="Arial" w:cs="Arial"/>
      <w:sz w:val="24"/>
      <w:szCs w:val="24"/>
    </w:rPr>
  </w:style>
  <w:style w:type="paragraph" w:styleId="af">
    <w:name w:val="annotation text"/>
    <w:basedOn w:val="a2"/>
    <w:semiHidden/>
    <w:qFormat/>
    <w:pPr>
      <w:jc w:val="left"/>
    </w:pPr>
  </w:style>
  <w:style w:type="paragraph" w:styleId="60">
    <w:name w:val="index 6"/>
    <w:basedOn w:val="a2"/>
    <w:next w:val="a2"/>
    <w:semiHidden/>
    <w:pPr>
      <w:ind w:leftChars="1000" w:left="1000"/>
    </w:pPr>
    <w:rPr>
      <w:szCs w:val="24"/>
    </w:rPr>
  </w:style>
  <w:style w:type="paragraph" w:styleId="af0">
    <w:name w:val="Salutation"/>
    <w:basedOn w:val="a2"/>
    <w:next w:val="a2"/>
    <w:rPr>
      <w:szCs w:val="24"/>
    </w:rPr>
  </w:style>
  <w:style w:type="paragraph" w:styleId="33">
    <w:name w:val="Body Text 3"/>
    <w:basedOn w:val="a2"/>
    <w:qFormat/>
    <w:pPr>
      <w:spacing w:after="120"/>
    </w:pPr>
    <w:rPr>
      <w:sz w:val="16"/>
      <w:szCs w:val="16"/>
    </w:rPr>
  </w:style>
  <w:style w:type="paragraph" w:styleId="af1">
    <w:name w:val="Closing"/>
    <w:basedOn w:val="a2"/>
    <w:pPr>
      <w:ind w:leftChars="2100" w:left="100"/>
    </w:pPr>
    <w:rPr>
      <w:szCs w:val="24"/>
    </w:rPr>
  </w:style>
  <w:style w:type="paragraph" w:styleId="30">
    <w:name w:val="List Bullet 3"/>
    <w:basedOn w:val="a2"/>
    <w:pPr>
      <w:numPr>
        <w:numId w:val="6"/>
      </w:numPr>
    </w:pPr>
    <w:rPr>
      <w:szCs w:val="24"/>
    </w:rPr>
  </w:style>
  <w:style w:type="paragraph" w:styleId="af2">
    <w:name w:val="Body Text"/>
    <w:basedOn w:val="a2"/>
    <w:qFormat/>
    <w:pPr>
      <w:spacing w:after="120"/>
    </w:pPr>
  </w:style>
  <w:style w:type="paragraph" w:styleId="af3">
    <w:name w:val="Body Text Indent"/>
    <w:basedOn w:val="a2"/>
    <w:qFormat/>
    <w:pPr>
      <w:spacing w:after="120"/>
      <w:ind w:leftChars="200" w:left="420"/>
    </w:pPr>
  </w:style>
  <w:style w:type="paragraph" w:styleId="3">
    <w:name w:val="List Number 3"/>
    <w:basedOn w:val="a2"/>
    <w:qFormat/>
    <w:pPr>
      <w:numPr>
        <w:numId w:val="7"/>
      </w:numPr>
    </w:pPr>
    <w:rPr>
      <w:szCs w:val="24"/>
    </w:rPr>
  </w:style>
  <w:style w:type="paragraph" w:styleId="23">
    <w:name w:val="List 2"/>
    <w:basedOn w:val="a2"/>
    <w:qFormat/>
    <w:pPr>
      <w:ind w:leftChars="200" w:left="100" w:hangingChars="200" w:hanging="200"/>
    </w:pPr>
    <w:rPr>
      <w:szCs w:val="24"/>
    </w:rPr>
  </w:style>
  <w:style w:type="paragraph" w:styleId="af4">
    <w:name w:val="List Continue"/>
    <w:basedOn w:val="a2"/>
    <w:qFormat/>
    <w:pPr>
      <w:spacing w:after="120"/>
      <w:ind w:leftChars="200" w:left="420"/>
    </w:pPr>
    <w:rPr>
      <w:szCs w:val="24"/>
    </w:rPr>
  </w:style>
  <w:style w:type="paragraph" w:styleId="af5">
    <w:name w:val="Block Text"/>
    <w:basedOn w:val="a2"/>
    <w:qFormat/>
    <w:pPr>
      <w:spacing w:after="120"/>
      <w:ind w:leftChars="700" w:left="1440" w:rightChars="700" w:right="1440"/>
    </w:pPr>
    <w:rPr>
      <w:szCs w:val="24"/>
    </w:rPr>
  </w:style>
  <w:style w:type="paragraph" w:styleId="20">
    <w:name w:val="List Bullet 2"/>
    <w:basedOn w:val="a2"/>
    <w:pPr>
      <w:numPr>
        <w:numId w:val="8"/>
      </w:numPr>
    </w:pPr>
    <w:rPr>
      <w:szCs w:val="24"/>
    </w:rPr>
  </w:style>
  <w:style w:type="paragraph" w:styleId="HTML">
    <w:name w:val="HTML Address"/>
    <w:basedOn w:val="a2"/>
    <w:qFormat/>
    <w:rPr>
      <w:i/>
      <w:iCs/>
      <w:szCs w:val="24"/>
    </w:rPr>
  </w:style>
  <w:style w:type="paragraph" w:styleId="42">
    <w:name w:val="index 4"/>
    <w:basedOn w:val="a2"/>
    <w:next w:val="a2"/>
    <w:semiHidden/>
    <w:qFormat/>
    <w:pPr>
      <w:ind w:leftChars="600" w:left="600"/>
    </w:pPr>
    <w:rPr>
      <w:szCs w:val="24"/>
    </w:rPr>
  </w:style>
  <w:style w:type="paragraph" w:styleId="TOC5">
    <w:name w:val="toc 5"/>
    <w:basedOn w:val="a2"/>
    <w:next w:val="a2"/>
    <w:uiPriority w:val="39"/>
    <w:qFormat/>
    <w:pPr>
      <w:ind w:leftChars="800" w:left="1680"/>
    </w:pPr>
    <w:rPr>
      <w:szCs w:val="24"/>
    </w:rPr>
  </w:style>
  <w:style w:type="paragraph" w:styleId="TOC3">
    <w:name w:val="toc 3"/>
    <w:basedOn w:val="a2"/>
    <w:next w:val="a2"/>
    <w:uiPriority w:val="39"/>
    <w:qFormat/>
    <w:pPr>
      <w:ind w:leftChars="300" w:left="300"/>
    </w:pPr>
    <w:rPr>
      <w:kern w:val="0"/>
    </w:rPr>
  </w:style>
  <w:style w:type="paragraph" w:styleId="af6">
    <w:name w:val="Plain Text"/>
    <w:basedOn w:val="a2"/>
    <w:link w:val="af7"/>
    <w:qFormat/>
    <w:rPr>
      <w:rFonts w:ascii="宋体" w:hAnsi="Courier New" w:cs="Courier New"/>
    </w:rPr>
  </w:style>
  <w:style w:type="paragraph" w:styleId="50">
    <w:name w:val="List Bullet 5"/>
    <w:basedOn w:val="a2"/>
    <w:qFormat/>
    <w:pPr>
      <w:numPr>
        <w:numId w:val="9"/>
      </w:numPr>
    </w:pPr>
    <w:rPr>
      <w:szCs w:val="24"/>
    </w:rPr>
  </w:style>
  <w:style w:type="paragraph" w:styleId="4">
    <w:name w:val="List Number 4"/>
    <w:basedOn w:val="a2"/>
    <w:qFormat/>
    <w:pPr>
      <w:numPr>
        <w:numId w:val="10"/>
      </w:numPr>
    </w:pPr>
    <w:rPr>
      <w:szCs w:val="24"/>
    </w:rPr>
  </w:style>
  <w:style w:type="paragraph" w:styleId="TOC8">
    <w:name w:val="toc 8"/>
    <w:basedOn w:val="a2"/>
    <w:next w:val="a2"/>
    <w:uiPriority w:val="39"/>
    <w:qFormat/>
    <w:pPr>
      <w:ind w:leftChars="1400" w:left="2940"/>
    </w:pPr>
    <w:rPr>
      <w:szCs w:val="24"/>
    </w:rPr>
  </w:style>
  <w:style w:type="paragraph" w:styleId="34">
    <w:name w:val="index 3"/>
    <w:basedOn w:val="a2"/>
    <w:next w:val="a2"/>
    <w:semiHidden/>
    <w:qFormat/>
    <w:pPr>
      <w:ind w:leftChars="400" w:left="400"/>
    </w:pPr>
    <w:rPr>
      <w:szCs w:val="24"/>
    </w:rPr>
  </w:style>
  <w:style w:type="paragraph" w:styleId="af8">
    <w:name w:val="Date"/>
    <w:basedOn w:val="a2"/>
    <w:next w:val="a2"/>
    <w:qFormat/>
    <w:pPr>
      <w:ind w:leftChars="2500" w:left="100"/>
    </w:pPr>
    <w:rPr>
      <w:szCs w:val="24"/>
    </w:rPr>
  </w:style>
  <w:style w:type="paragraph" w:styleId="24">
    <w:name w:val="Body Text Indent 2"/>
    <w:basedOn w:val="a2"/>
    <w:qFormat/>
    <w:pPr>
      <w:spacing w:after="120" w:line="480" w:lineRule="auto"/>
      <w:ind w:leftChars="200" w:left="420"/>
    </w:pPr>
    <w:rPr>
      <w:szCs w:val="24"/>
    </w:rPr>
  </w:style>
  <w:style w:type="paragraph" w:styleId="af9">
    <w:name w:val="endnote text"/>
    <w:basedOn w:val="a2"/>
    <w:semiHidden/>
    <w:qFormat/>
    <w:pPr>
      <w:snapToGrid w:val="0"/>
      <w:jc w:val="left"/>
    </w:pPr>
    <w:rPr>
      <w:szCs w:val="24"/>
    </w:rPr>
  </w:style>
  <w:style w:type="paragraph" w:styleId="53">
    <w:name w:val="List Continue 5"/>
    <w:basedOn w:val="a2"/>
    <w:qFormat/>
    <w:pPr>
      <w:spacing w:after="120"/>
      <w:ind w:leftChars="1000" w:left="2100"/>
    </w:pPr>
    <w:rPr>
      <w:szCs w:val="24"/>
    </w:rPr>
  </w:style>
  <w:style w:type="paragraph" w:styleId="afa">
    <w:name w:val="Balloon Text"/>
    <w:basedOn w:val="a2"/>
    <w:link w:val="afb"/>
    <w:semiHidden/>
    <w:qFormat/>
    <w:rPr>
      <w:sz w:val="18"/>
      <w:szCs w:val="18"/>
    </w:rPr>
  </w:style>
  <w:style w:type="paragraph" w:styleId="afc">
    <w:name w:val="footer"/>
    <w:basedOn w:val="a2"/>
    <w:link w:val="afd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e">
    <w:name w:val="envelope return"/>
    <w:basedOn w:val="a2"/>
    <w:qFormat/>
    <w:pPr>
      <w:snapToGrid w:val="0"/>
    </w:pPr>
    <w:rPr>
      <w:rFonts w:ascii="Arial" w:hAnsi="Arial" w:cs="Arial"/>
      <w:szCs w:val="24"/>
    </w:rPr>
  </w:style>
  <w:style w:type="paragraph" w:styleId="aff">
    <w:name w:val="header"/>
    <w:basedOn w:val="a2"/>
    <w:link w:val="aff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1">
    <w:name w:val="Signature"/>
    <w:basedOn w:val="a2"/>
    <w:qFormat/>
    <w:pPr>
      <w:ind w:leftChars="2100" w:left="100"/>
    </w:pPr>
    <w:rPr>
      <w:szCs w:val="24"/>
    </w:rPr>
  </w:style>
  <w:style w:type="paragraph" w:styleId="TOC1">
    <w:name w:val="toc 1"/>
    <w:basedOn w:val="a2"/>
    <w:next w:val="a2"/>
    <w:uiPriority w:val="39"/>
    <w:qFormat/>
    <w:pPr>
      <w:tabs>
        <w:tab w:val="left" w:pos="630"/>
        <w:tab w:val="right" w:leader="dot" w:pos="8302"/>
      </w:tabs>
      <w:jc w:val="left"/>
    </w:pPr>
  </w:style>
  <w:style w:type="paragraph" w:styleId="43">
    <w:name w:val="List Continue 4"/>
    <w:basedOn w:val="a2"/>
    <w:qFormat/>
    <w:pPr>
      <w:spacing w:after="120"/>
      <w:ind w:leftChars="800" w:left="1680"/>
    </w:pPr>
    <w:rPr>
      <w:szCs w:val="24"/>
    </w:rPr>
  </w:style>
  <w:style w:type="paragraph" w:styleId="TOC4">
    <w:name w:val="toc 4"/>
    <w:basedOn w:val="a2"/>
    <w:next w:val="a2"/>
    <w:uiPriority w:val="39"/>
    <w:qFormat/>
    <w:pPr>
      <w:ind w:leftChars="600" w:left="1260"/>
    </w:pPr>
    <w:rPr>
      <w:szCs w:val="24"/>
    </w:rPr>
  </w:style>
  <w:style w:type="paragraph" w:styleId="aff2">
    <w:name w:val="index heading"/>
    <w:basedOn w:val="a2"/>
    <w:next w:val="10"/>
    <w:semiHidden/>
    <w:qFormat/>
    <w:rPr>
      <w:rFonts w:ascii="Arial" w:hAnsi="Arial" w:cs="Arial"/>
      <w:b/>
      <w:bCs/>
      <w:szCs w:val="24"/>
    </w:rPr>
  </w:style>
  <w:style w:type="paragraph" w:styleId="10">
    <w:name w:val="index 1"/>
    <w:basedOn w:val="a2"/>
    <w:next w:val="a2"/>
    <w:semiHidden/>
    <w:qFormat/>
    <w:rPr>
      <w:szCs w:val="24"/>
    </w:rPr>
  </w:style>
  <w:style w:type="paragraph" w:styleId="aff3">
    <w:name w:val="Subtitle"/>
    <w:basedOn w:val="a2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5">
    <w:name w:val="List Number 5"/>
    <w:basedOn w:val="a2"/>
    <w:qFormat/>
    <w:pPr>
      <w:numPr>
        <w:numId w:val="11"/>
      </w:numPr>
    </w:pPr>
    <w:rPr>
      <w:szCs w:val="24"/>
    </w:rPr>
  </w:style>
  <w:style w:type="paragraph" w:styleId="aff4">
    <w:name w:val="List"/>
    <w:basedOn w:val="a2"/>
    <w:qFormat/>
    <w:pPr>
      <w:ind w:left="200" w:hangingChars="200" w:hanging="200"/>
    </w:pPr>
    <w:rPr>
      <w:szCs w:val="24"/>
    </w:rPr>
  </w:style>
  <w:style w:type="paragraph" w:styleId="aff5">
    <w:name w:val="footnote text"/>
    <w:basedOn w:val="a2"/>
    <w:semiHidden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2"/>
    <w:next w:val="a2"/>
    <w:uiPriority w:val="39"/>
    <w:qFormat/>
    <w:pPr>
      <w:ind w:leftChars="1000" w:left="2100"/>
    </w:pPr>
    <w:rPr>
      <w:szCs w:val="24"/>
    </w:rPr>
  </w:style>
  <w:style w:type="paragraph" w:styleId="54">
    <w:name w:val="List 5"/>
    <w:basedOn w:val="a2"/>
    <w:qFormat/>
    <w:pPr>
      <w:ind w:leftChars="800" w:left="100" w:hangingChars="200" w:hanging="200"/>
    </w:pPr>
    <w:rPr>
      <w:szCs w:val="24"/>
    </w:rPr>
  </w:style>
  <w:style w:type="paragraph" w:styleId="35">
    <w:name w:val="Body Text Indent 3"/>
    <w:basedOn w:val="a2"/>
    <w:qFormat/>
    <w:pPr>
      <w:spacing w:after="120"/>
      <w:ind w:leftChars="200" w:left="420"/>
    </w:pPr>
    <w:rPr>
      <w:sz w:val="16"/>
      <w:szCs w:val="16"/>
    </w:rPr>
  </w:style>
  <w:style w:type="paragraph" w:styleId="70">
    <w:name w:val="index 7"/>
    <w:basedOn w:val="a2"/>
    <w:next w:val="a2"/>
    <w:semiHidden/>
    <w:qFormat/>
    <w:pPr>
      <w:ind w:leftChars="1200" w:left="1200"/>
    </w:pPr>
    <w:rPr>
      <w:szCs w:val="24"/>
    </w:rPr>
  </w:style>
  <w:style w:type="paragraph" w:styleId="90">
    <w:name w:val="index 9"/>
    <w:basedOn w:val="a2"/>
    <w:next w:val="a2"/>
    <w:semiHidden/>
    <w:qFormat/>
    <w:pPr>
      <w:ind w:leftChars="1600" w:left="1600"/>
    </w:pPr>
    <w:rPr>
      <w:szCs w:val="24"/>
    </w:rPr>
  </w:style>
  <w:style w:type="paragraph" w:styleId="aff6">
    <w:name w:val="table of figures"/>
    <w:basedOn w:val="a2"/>
    <w:next w:val="a2"/>
    <w:semiHidden/>
    <w:qFormat/>
    <w:pPr>
      <w:ind w:leftChars="200" w:left="200" w:hangingChars="200" w:hanging="200"/>
    </w:pPr>
    <w:rPr>
      <w:szCs w:val="24"/>
    </w:rPr>
  </w:style>
  <w:style w:type="paragraph" w:styleId="TOC2">
    <w:name w:val="toc 2"/>
    <w:basedOn w:val="a2"/>
    <w:next w:val="a2"/>
    <w:uiPriority w:val="39"/>
    <w:qFormat/>
    <w:pPr>
      <w:tabs>
        <w:tab w:val="left" w:pos="1050"/>
        <w:tab w:val="right" w:leader="dot" w:pos="8302"/>
      </w:tabs>
      <w:ind w:leftChars="150" w:left="315"/>
    </w:pPr>
  </w:style>
  <w:style w:type="paragraph" w:styleId="TOC9">
    <w:name w:val="toc 9"/>
    <w:basedOn w:val="a2"/>
    <w:next w:val="a2"/>
    <w:uiPriority w:val="39"/>
    <w:qFormat/>
    <w:pPr>
      <w:ind w:leftChars="1600" w:left="3360"/>
    </w:pPr>
    <w:rPr>
      <w:szCs w:val="24"/>
    </w:rPr>
  </w:style>
  <w:style w:type="paragraph" w:styleId="25">
    <w:name w:val="Body Text 2"/>
    <w:basedOn w:val="a2"/>
    <w:qFormat/>
    <w:pPr>
      <w:spacing w:after="120" w:line="480" w:lineRule="auto"/>
    </w:pPr>
    <w:rPr>
      <w:szCs w:val="24"/>
    </w:rPr>
  </w:style>
  <w:style w:type="paragraph" w:styleId="44">
    <w:name w:val="List 4"/>
    <w:basedOn w:val="a2"/>
    <w:qFormat/>
    <w:pPr>
      <w:ind w:leftChars="600" w:left="100" w:hangingChars="200" w:hanging="200"/>
    </w:pPr>
    <w:rPr>
      <w:szCs w:val="24"/>
    </w:rPr>
  </w:style>
  <w:style w:type="paragraph" w:styleId="26">
    <w:name w:val="List Continue 2"/>
    <w:basedOn w:val="a2"/>
    <w:qFormat/>
    <w:pPr>
      <w:spacing w:after="120"/>
      <w:ind w:leftChars="400" w:left="840"/>
    </w:pPr>
    <w:rPr>
      <w:szCs w:val="24"/>
    </w:rPr>
  </w:style>
  <w:style w:type="paragraph" w:styleId="aff7">
    <w:name w:val="Message Header"/>
    <w:basedOn w:val="a2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HTML0">
    <w:name w:val="HTML Preformatted"/>
    <w:basedOn w:val="a2"/>
    <w:qFormat/>
    <w:rPr>
      <w:rFonts w:ascii="Courier New" w:hAnsi="Courier New" w:cs="Courier New"/>
      <w:sz w:val="20"/>
      <w:szCs w:val="20"/>
    </w:rPr>
  </w:style>
  <w:style w:type="paragraph" w:styleId="aff8">
    <w:name w:val="Normal (Web)"/>
    <w:basedOn w:val="a2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36">
    <w:name w:val="List Continue 3"/>
    <w:basedOn w:val="a2"/>
    <w:qFormat/>
    <w:pPr>
      <w:spacing w:after="120"/>
      <w:ind w:leftChars="600" w:left="1260"/>
    </w:pPr>
    <w:rPr>
      <w:szCs w:val="24"/>
    </w:rPr>
  </w:style>
  <w:style w:type="paragraph" w:styleId="27">
    <w:name w:val="index 2"/>
    <w:basedOn w:val="a2"/>
    <w:next w:val="a2"/>
    <w:semiHidden/>
    <w:qFormat/>
    <w:pPr>
      <w:ind w:leftChars="200" w:left="200"/>
    </w:pPr>
    <w:rPr>
      <w:szCs w:val="24"/>
    </w:rPr>
  </w:style>
  <w:style w:type="paragraph" w:styleId="aff9">
    <w:name w:val="Title"/>
    <w:basedOn w:val="a2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fa">
    <w:name w:val="annotation subject"/>
    <w:basedOn w:val="af"/>
    <w:next w:val="af"/>
    <w:semiHidden/>
    <w:qFormat/>
    <w:rPr>
      <w:b/>
      <w:bCs/>
    </w:rPr>
  </w:style>
  <w:style w:type="paragraph" w:styleId="affb">
    <w:name w:val="Body Text First Indent"/>
    <w:basedOn w:val="af2"/>
    <w:qFormat/>
    <w:pPr>
      <w:ind w:firstLineChars="100" w:firstLine="420"/>
    </w:pPr>
    <w:rPr>
      <w:szCs w:val="24"/>
    </w:rPr>
  </w:style>
  <w:style w:type="paragraph" w:styleId="28">
    <w:name w:val="Body Text First Indent 2"/>
    <w:basedOn w:val="af3"/>
    <w:qFormat/>
    <w:pPr>
      <w:ind w:firstLineChars="200" w:firstLine="420"/>
    </w:pPr>
    <w:rPr>
      <w:szCs w:val="24"/>
    </w:rPr>
  </w:style>
  <w:style w:type="table" w:styleId="affc">
    <w:name w:val="Table Grid"/>
    <w:basedOn w:val="a4"/>
    <w:qFormat/>
    <w:pPr>
      <w:widowControl w:val="0"/>
      <w:spacing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d">
    <w:name w:val="Table Theme"/>
    <w:basedOn w:val="a4"/>
    <w:qFormat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e">
    <w:name w:val="Strong"/>
    <w:qFormat/>
    <w:rPr>
      <w:b/>
      <w:bCs/>
    </w:rPr>
  </w:style>
  <w:style w:type="character" w:styleId="afff">
    <w:name w:val="page number"/>
    <w:basedOn w:val="a3"/>
    <w:qFormat/>
  </w:style>
  <w:style w:type="character" w:styleId="afff0">
    <w:name w:val="FollowedHyperlink"/>
    <w:qFormat/>
    <w:rPr>
      <w:color w:val="000000"/>
      <w:u w:val="single"/>
    </w:rPr>
  </w:style>
  <w:style w:type="character" w:styleId="afff1">
    <w:name w:val="Hyperlink"/>
    <w:uiPriority w:val="99"/>
    <w:qFormat/>
    <w:rPr>
      <w:color w:val="000000"/>
      <w:u w:val="single"/>
    </w:rPr>
  </w:style>
  <w:style w:type="character" w:styleId="afff2">
    <w:name w:val="annotation reference"/>
    <w:semiHidden/>
    <w:qFormat/>
    <w:rPr>
      <w:sz w:val="21"/>
      <w:szCs w:val="21"/>
    </w:rPr>
  </w:style>
  <w:style w:type="paragraph" w:customStyle="1" w:styleId="afff3">
    <w:name w:val="正文标题"/>
    <w:basedOn w:val="a2"/>
    <w:pPr>
      <w:spacing w:before="200" w:after="200"/>
      <w:jc w:val="center"/>
    </w:pPr>
    <w:rPr>
      <w:sz w:val="30"/>
    </w:rPr>
  </w:style>
  <w:style w:type="paragraph" w:customStyle="1" w:styleId="29">
    <w:name w:val="正文首字缩进2"/>
    <w:basedOn w:val="a2"/>
    <w:pPr>
      <w:ind w:firstLineChars="200" w:firstLine="200"/>
    </w:pPr>
  </w:style>
  <w:style w:type="paragraph" w:customStyle="1" w:styleId="afff4">
    <w:name w:val="附件标题"/>
    <w:basedOn w:val="a2"/>
    <w:qFormat/>
    <w:pPr>
      <w:spacing w:before="260" w:after="260"/>
      <w:jc w:val="center"/>
      <w:outlineLvl w:val="0"/>
    </w:pPr>
    <w:rPr>
      <w:b/>
      <w:sz w:val="24"/>
    </w:rPr>
  </w:style>
  <w:style w:type="paragraph" w:customStyle="1" w:styleId="afff5">
    <w:name w:val="目录"/>
    <w:basedOn w:val="a2"/>
    <w:qFormat/>
    <w:pPr>
      <w:spacing w:before="260" w:after="260"/>
      <w:jc w:val="center"/>
    </w:pPr>
    <w:rPr>
      <w:b/>
      <w:sz w:val="24"/>
    </w:rPr>
  </w:style>
  <w:style w:type="paragraph" w:customStyle="1" w:styleId="2a">
    <w:name w:val="项目2"/>
    <w:basedOn w:val="a2"/>
    <w:next w:val="a2"/>
    <w:qFormat/>
    <w:pPr>
      <w:autoSpaceDE w:val="0"/>
      <w:autoSpaceDN w:val="0"/>
      <w:adjustRightInd w:val="0"/>
      <w:jc w:val="left"/>
    </w:pPr>
    <w:rPr>
      <w:rFonts w:ascii="宋体"/>
      <w:kern w:val="0"/>
      <w:sz w:val="24"/>
      <w:szCs w:val="24"/>
    </w:rPr>
  </w:style>
  <w:style w:type="paragraph" w:customStyle="1" w:styleId="37">
    <w:name w:val="项目 3"/>
    <w:basedOn w:val="a2"/>
    <w:next w:val="a2"/>
    <w:qFormat/>
    <w:pPr>
      <w:autoSpaceDE w:val="0"/>
      <w:autoSpaceDN w:val="0"/>
      <w:adjustRightInd w:val="0"/>
      <w:jc w:val="left"/>
    </w:pPr>
    <w:rPr>
      <w:rFonts w:ascii="宋体"/>
      <w:kern w:val="0"/>
      <w:sz w:val="24"/>
      <w:szCs w:val="24"/>
    </w:rPr>
  </w:style>
  <w:style w:type="paragraph" w:customStyle="1" w:styleId="45">
    <w:name w:val="项目4"/>
    <w:basedOn w:val="a2"/>
    <w:next w:val="a2"/>
    <w:qFormat/>
    <w:pPr>
      <w:autoSpaceDE w:val="0"/>
      <w:autoSpaceDN w:val="0"/>
      <w:adjustRightInd w:val="0"/>
      <w:jc w:val="left"/>
    </w:pPr>
    <w:rPr>
      <w:rFonts w:ascii="宋体"/>
      <w:kern w:val="0"/>
      <w:sz w:val="24"/>
      <w:szCs w:val="24"/>
    </w:rPr>
  </w:style>
  <w:style w:type="paragraph" w:customStyle="1" w:styleId="afff6">
    <w:name w:val="缩进正文"/>
    <w:basedOn w:val="a2"/>
    <w:qFormat/>
    <w:pPr>
      <w:spacing w:beforeLines="25" w:before="62" w:afterLines="25" w:after="62" w:line="360" w:lineRule="auto"/>
      <w:ind w:firstLineChars="200" w:firstLine="480"/>
    </w:pPr>
    <w:rPr>
      <w:sz w:val="24"/>
    </w:rPr>
  </w:style>
  <w:style w:type="paragraph" w:customStyle="1" w:styleId="220">
    <w:name w:val="样式 正文首字缩进2 + 首行缩进:  2 字符"/>
    <w:basedOn w:val="29"/>
    <w:qFormat/>
    <w:pPr>
      <w:ind w:firstLine="420"/>
    </w:pPr>
    <w:rPr>
      <w:rFonts w:cs="宋体"/>
      <w:sz w:val="24"/>
      <w:szCs w:val="20"/>
    </w:rPr>
  </w:style>
  <w:style w:type="paragraph" w:customStyle="1" w:styleId="12">
    <w:name w:val="正文1"/>
    <w:basedOn w:val="a2"/>
    <w:qFormat/>
    <w:pPr>
      <w:spacing w:before="50" w:after="50" w:line="300" w:lineRule="auto"/>
      <w:ind w:firstLineChars="200" w:firstLine="200"/>
    </w:pPr>
    <w:rPr>
      <w:rFonts w:ascii="宋体" w:hAnsi="宋体" w:cs="宋体"/>
      <w:szCs w:val="20"/>
    </w:rPr>
  </w:style>
  <w:style w:type="paragraph" w:customStyle="1" w:styleId="2b">
    <w:name w:val="样式 正文 + 首行缩进:  2 字符"/>
    <w:basedOn w:val="12"/>
    <w:qFormat/>
    <w:pPr>
      <w:spacing w:line="360" w:lineRule="exact"/>
    </w:pPr>
  </w:style>
  <w:style w:type="paragraph" w:customStyle="1" w:styleId="a14">
    <w:name w:val="a14"/>
    <w:basedOn w:val="a2"/>
    <w:qFormat/>
    <w:pPr>
      <w:widowControl/>
      <w:spacing w:before="100" w:beforeAutospacing="1" w:after="100" w:afterAutospacing="1"/>
      <w:jc w:val="left"/>
    </w:pPr>
    <w:rPr>
      <w:rFonts w:ascii="Arial Unicode MS" w:hAnsi="Arial Unicode MS"/>
      <w:kern w:val="0"/>
      <w:szCs w:val="24"/>
    </w:rPr>
  </w:style>
  <w:style w:type="character" w:customStyle="1" w:styleId="Verdana20">
    <w:name w:val="样式 Verdana 20 磅"/>
    <w:qFormat/>
    <w:rPr>
      <w:rFonts w:ascii="Verdana" w:eastAsia="Songti SC" w:hAnsi="Verdana"/>
      <w:sz w:val="40"/>
    </w:rPr>
  </w:style>
  <w:style w:type="character" w:customStyle="1" w:styleId="t121">
    <w:name w:val="t121"/>
    <w:qFormat/>
    <w:rPr>
      <w:sz w:val="16"/>
      <w:szCs w:val="16"/>
    </w:rPr>
  </w:style>
  <w:style w:type="character" w:customStyle="1" w:styleId="pagetitle1">
    <w:name w:val="page_title1"/>
    <w:qFormat/>
    <w:rPr>
      <w:b/>
      <w:bCs/>
      <w:spacing w:val="45"/>
      <w:sz w:val="21"/>
      <w:szCs w:val="21"/>
    </w:rPr>
  </w:style>
  <w:style w:type="character" w:customStyle="1" w:styleId="pagemtitle1">
    <w:name w:val="page_mtitle1"/>
    <w:qFormat/>
    <w:rPr>
      <w:b/>
      <w:bCs/>
      <w:spacing w:val="45"/>
      <w:sz w:val="21"/>
      <w:szCs w:val="21"/>
    </w:rPr>
  </w:style>
  <w:style w:type="character" w:customStyle="1" w:styleId="ttag">
    <w:name w:val="t_tag"/>
    <w:basedOn w:val="a3"/>
    <w:qFormat/>
  </w:style>
  <w:style w:type="paragraph" w:customStyle="1" w:styleId="13">
    <w:name w:val="样式1"/>
    <w:basedOn w:val="41"/>
    <w:qFormat/>
    <w:pPr>
      <w:ind w:rightChars="100" w:right="100"/>
    </w:pPr>
    <w:rPr>
      <w:rFonts w:ascii="宋体" w:hAnsi="宋体"/>
      <w:sz w:val="21"/>
    </w:rPr>
  </w:style>
  <w:style w:type="paragraph" w:customStyle="1" w:styleId="11">
    <w:name w:val="样式11"/>
    <w:basedOn w:val="41"/>
    <w:next w:val="13"/>
    <w:qFormat/>
    <w:pPr>
      <w:numPr>
        <w:ilvl w:val="3"/>
        <w:numId w:val="1"/>
      </w:numPr>
    </w:pPr>
    <w:rPr>
      <w:rFonts w:ascii="宋体" w:hAnsi="宋体"/>
      <w:sz w:val="21"/>
    </w:rPr>
  </w:style>
  <w:style w:type="paragraph" w:styleId="afff7">
    <w:name w:val="List Paragraph"/>
    <w:basedOn w:val="a2"/>
    <w:uiPriority w:val="34"/>
    <w:qFormat/>
    <w:pPr>
      <w:ind w:firstLineChars="200" w:firstLine="420"/>
    </w:pPr>
  </w:style>
  <w:style w:type="paragraph" w:customStyle="1" w:styleId="CharCharCharCharCharCharCharCharCharCharCharCharChar">
    <w:name w:val="Char Char Char Char Char Char Char Char Char Char Char Char Char"/>
    <w:basedOn w:val="a2"/>
    <w:semiHidden/>
    <w:rPr>
      <w:szCs w:val="24"/>
    </w:rPr>
  </w:style>
  <w:style w:type="paragraph" w:customStyle="1" w:styleId="0747878125">
    <w:name w:val="样式 宋体 首行缩进:  0.74 厘米 段前: 7.8 磅 段后: 7.8 磅 行距: 多倍行距 1.25 字行"/>
    <w:basedOn w:val="a2"/>
    <w:pPr>
      <w:spacing w:before="156" w:after="156" w:line="300" w:lineRule="auto"/>
      <w:ind w:firstLine="420"/>
    </w:pPr>
    <w:rPr>
      <w:rFonts w:ascii="宋体" w:hAnsi="宋体" w:cs="宋体"/>
      <w:sz w:val="24"/>
      <w:szCs w:val="20"/>
    </w:rPr>
  </w:style>
  <w:style w:type="paragraph" w:customStyle="1" w:styleId="afff8">
    <w:name w:val="图"/>
    <w:basedOn w:val="a2"/>
    <w:qFormat/>
    <w:pPr>
      <w:adjustRightInd w:val="0"/>
      <w:snapToGrid w:val="0"/>
      <w:spacing w:before="160" w:line="330" w:lineRule="atLeast"/>
      <w:jc w:val="center"/>
    </w:pPr>
    <w:rPr>
      <w:kern w:val="0"/>
      <w:szCs w:val="20"/>
    </w:rPr>
  </w:style>
  <w:style w:type="paragraph" w:customStyle="1" w:styleId="afff9">
    <w:name w:val="表头"/>
    <w:basedOn w:val="a2"/>
    <w:qFormat/>
    <w:pPr>
      <w:adjustRightInd w:val="0"/>
      <w:snapToGrid w:val="0"/>
      <w:spacing w:line="330" w:lineRule="atLeast"/>
      <w:jc w:val="center"/>
    </w:pPr>
    <w:rPr>
      <w:rFonts w:ascii="Arial" w:hAnsi="Arial"/>
      <w:kern w:val="0"/>
      <w:sz w:val="18"/>
      <w:szCs w:val="20"/>
    </w:rPr>
  </w:style>
  <w:style w:type="paragraph" w:customStyle="1" w:styleId="afffa">
    <w:name w:val="表格"/>
    <w:qFormat/>
    <w:pPr>
      <w:spacing w:line="312" w:lineRule="atLeast"/>
      <w:ind w:left="28" w:right="28"/>
      <w:jc w:val="both"/>
    </w:pPr>
    <w:rPr>
      <w:sz w:val="18"/>
    </w:rPr>
  </w:style>
  <w:style w:type="paragraph" w:customStyle="1" w:styleId="afffb">
    <w:name w:val="程序"/>
    <w:qFormat/>
    <w:pPr>
      <w:adjustRightInd w:val="0"/>
      <w:snapToGrid w:val="0"/>
      <w:spacing w:line="260" w:lineRule="exact"/>
      <w:ind w:left="425"/>
    </w:pPr>
    <w:rPr>
      <w:rFonts w:ascii="Courier New" w:hAnsi="Courier New" w:cs="Courier New"/>
      <w:sz w:val="18"/>
    </w:rPr>
  </w:style>
  <w:style w:type="paragraph" w:customStyle="1" w:styleId="afffc">
    <w:name w:val="固定值"/>
    <w:basedOn w:val="a2"/>
    <w:pPr>
      <w:adjustRightInd w:val="0"/>
      <w:snapToGrid w:val="0"/>
      <w:spacing w:line="120" w:lineRule="exact"/>
      <w:ind w:firstLineChars="200" w:firstLine="200"/>
    </w:pPr>
    <w:rPr>
      <w:kern w:val="0"/>
      <w:szCs w:val="20"/>
    </w:rPr>
  </w:style>
  <w:style w:type="paragraph" w:customStyle="1" w:styleId="22">
    <w:name w:val="项目2用"/>
    <w:qFormat/>
    <w:pPr>
      <w:numPr>
        <w:numId w:val="12"/>
      </w:numPr>
      <w:spacing w:line="330" w:lineRule="atLeast"/>
      <w:jc w:val="both"/>
    </w:pPr>
    <w:rPr>
      <w:sz w:val="21"/>
      <w:lang w:val="en-GB"/>
    </w:rPr>
  </w:style>
  <w:style w:type="paragraph" w:customStyle="1" w:styleId="a1">
    <w:name w:val="项目"/>
    <w:basedOn w:val="aa"/>
    <w:next w:val="aa"/>
    <w:pPr>
      <w:numPr>
        <w:numId w:val="13"/>
      </w:numPr>
      <w:adjustRightInd w:val="0"/>
      <w:spacing w:line="330" w:lineRule="atLeast"/>
    </w:pPr>
    <w:rPr>
      <w:kern w:val="0"/>
      <w:szCs w:val="20"/>
    </w:rPr>
  </w:style>
  <w:style w:type="paragraph" w:customStyle="1" w:styleId="afffd">
    <w:name w:val="注意内容"/>
    <w:basedOn w:val="a2"/>
    <w:next w:val="aa"/>
    <w:pPr>
      <w:adjustRightInd w:val="0"/>
      <w:snapToGrid w:val="0"/>
      <w:spacing w:line="240" w:lineRule="exact"/>
      <w:jc w:val="center"/>
    </w:pPr>
    <w:rPr>
      <w:rFonts w:ascii="黑体"/>
      <w:kern w:val="0"/>
      <w:szCs w:val="18"/>
    </w:rPr>
  </w:style>
  <w:style w:type="paragraph" w:customStyle="1" w:styleId="2c">
    <w:name w:val="注意2"/>
    <w:qFormat/>
    <w:pPr>
      <w:adjustRightInd w:val="0"/>
      <w:snapToGrid w:val="0"/>
      <w:spacing w:line="312" w:lineRule="atLeast"/>
      <w:ind w:firstLine="420"/>
      <w:jc w:val="both"/>
    </w:pPr>
    <w:rPr>
      <w:sz w:val="21"/>
    </w:rPr>
  </w:style>
  <w:style w:type="paragraph" w:customStyle="1" w:styleId="CharCharCharCharCharCharCharCharCharCharCharCharChar1">
    <w:name w:val="Char Char Char Char Char Char Char Char Char Char Char Char Char1"/>
    <w:basedOn w:val="a2"/>
    <w:semiHidden/>
    <w:qFormat/>
    <w:rPr>
      <w:szCs w:val="24"/>
    </w:rPr>
  </w:style>
  <w:style w:type="paragraph" w:customStyle="1" w:styleId="074">
    <w:name w:val="样式 首行缩进:  0.74 厘米"/>
    <w:basedOn w:val="a2"/>
    <w:qFormat/>
    <w:pPr>
      <w:spacing w:line="300" w:lineRule="auto"/>
      <w:ind w:firstLine="420"/>
    </w:pPr>
    <w:rPr>
      <w:rFonts w:cs="宋体"/>
      <w:szCs w:val="20"/>
    </w:rPr>
  </w:style>
  <w:style w:type="character" w:customStyle="1" w:styleId="af7">
    <w:name w:val="纯文本 字符"/>
    <w:link w:val="af6"/>
    <w:qFormat/>
    <w:rPr>
      <w:rFonts w:ascii="宋体" w:eastAsia="Songti SC" w:hAnsi="Courier New" w:cs="Courier New"/>
      <w:kern w:val="2"/>
      <w:sz w:val="21"/>
      <w:szCs w:val="21"/>
      <w:lang w:val="en-US" w:eastAsia="zh-CN" w:bidi="ar-SA"/>
    </w:rPr>
  </w:style>
  <w:style w:type="character" w:customStyle="1" w:styleId="aff0">
    <w:name w:val="页眉 字符"/>
    <w:link w:val="aff"/>
    <w:qFormat/>
    <w:rPr>
      <w:rFonts w:eastAsia="Songti SC"/>
      <w:kern w:val="2"/>
      <w:sz w:val="18"/>
      <w:szCs w:val="18"/>
      <w:lang w:val="en-US" w:eastAsia="zh-CN" w:bidi="ar-SA"/>
    </w:rPr>
  </w:style>
  <w:style w:type="character" w:customStyle="1" w:styleId="afd">
    <w:name w:val="页脚 字符"/>
    <w:link w:val="afc"/>
    <w:rPr>
      <w:rFonts w:eastAsia="Songti SC"/>
      <w:kern w:val="2"/>
      <w:sz w:val="18"/>
      <w:szCs w:val="18"/>
      <w:lang w:val="en-US" w:eastAsia="zh-CN" w:bidi="ar-SA"/>
    </w:rPr>
  </w:style>
  <w:style w:type="character" w:customStyle="1" w:styleId="afb">
    <w:name w:val="批注框文本 字符"/>
    <w:link w:val="afa"/>
    <w:qFormat/>
    <w:rPr>
      <w:rFonts w:eastAsia="Songti SC"/>
      <w:kern w:val="2"/>
      <w:sz w:val="18"/>
      <w:szCs w:val="18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61</Pages>
  <Words>20971</Words>
  <Characters>119540</Characters>
  <Application>Microsoft Office Word</Application>
  <DocSecurity>0</DocSecurity>
  <Lines>996</Lines>
  <Paragraphs>280</Paragraphs>
  <ScaleCrop>false</ScaleCrop>
  <Company/>
  <LinksUpToDate>false</LinksUpToDate>
  <CharactersWithSpaces>140231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大模型安全情报采集智能体软件 V0.2.0</dc:title>
  <cp:lastModifiedBy>NiWeifeng</cp:lastModifiedBy>
  <cp:revision>2</cp:revision>
  <cp:lastPrinted>2011-05-17T07:17:00Z</cp:lastPrinted>
  <dcterms:created xsi:type="dcterms:W3CDTF">2019-07-04T14:12:00Z</dcterms:created>
  <dcterms:modified xsi:type="dcterms:W3CDTF">2026-10-06T08:31:00Z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2052-11.1.0.8808</vt:lpwstr>
  </property>
</Properties>
</file>